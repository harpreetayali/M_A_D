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2"/>
        <w:ind w:left="1440" w:leftChars="0" w:firstLine="720" w:firstLineChars="0"/>
        <w:rPr>
          <w:rFonts w:hint="default" w:ascii="Times New Roman" w:hAnsi="Times New Roman" w:cs="Times New Roman"/>
          <w:b/>
          <w:bCs/>
          <w:sz w:val="36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24"/>
          <w:lang w:val="en-IN"/>
        </w:rPr>
        <w:t xml:space="preserve">MOBILE APPLICATION DEVELOPMENT </w:t>
      </w:r>
    </w:p>
    <w:p>
      <w:pPr>
        <w:pStyle w:val="7"/>
        <w:spacing w:before="5"/>
        <w:rPr>
          <w:rFonts w:hint="default" w:ascii="Times New Roman" w:hAnsi="Times New Roman" w:cs="Times New Roman"/>
          <w:sz w:val="29"/>
        </w:rPr>
      </w:pPr>
    </w:p>
    <w:p>
      <w:pPr>
        <w:spacing w:before="1" w:line="266" w:lineRule="auto"/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1"/>
          <w:sz w:val="24"/>
          <w:szCs w:val="24"/>
        </w:rPr>
        <w:t>SUBMITTED</w:t>
      </w:r>
      <w:r>
        <w:rPr>
          <w:rFonts w:hint="default" w:ascii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IN</w:t>
      </w:r>
      <w:r>
        <w:rPr>
          <w:rFonts w:hint="default" w:ascii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PARTIAL</w:t>
      </w:r>
      <w:r>
        <w:rPr>
          <w:rFonts w:hint="default" w:ascii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FULFILLMENT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OF</w:t>
      </w:r>
      <w:r>
        <w:rPr>
          <w:rFonts w:hint="default" w:ascii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REQUIREMENT</w:t>
      </w:r>
      <w:r>
        <w:rPr>
          <w:rFonts w:hint="default" w:ascii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FOR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4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AWARD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OF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3"/>
          <w:sz w:val="24"/>
          <w:szCs w:val="24"/>
          <w:lang w:val="en-IN"/>
        </w:rPr>
        <w:tab/>
        <w:t/>
      </w:r>
      <w:r>
        <w:rPr>
          <w:rFonts w:hint="default" w:ascii="Times New Roman" w:hAnsi="Times New Roman" w:cs="Times New Roman"/>
          <w:spacing w:val="-3"/>
          <w:sz w:val="24"/>
          <w:szCs w:val="24"/>
          <w:lang w:val="en-IN"/>
        </w:rPr>
        <w:tab/>
        <w:t/>
      </w:r>
      <w:r>
        <w:rPr>
          <w:rFonts w:hint="default" w:ascii="Times New Roman" w:hAnsi="Times New Roman" w:cs="Times New Roman"/>
          <w:spacing w:val="-3"/>
          <w:sz w:val="24"/>
          <w:szCs w:val="24"/>
          <w:lang w:val="en-IN"/>
        </w:rPr>
        <w:tab/>
        <w:t/>
      </w:r>
      <w:r>
        <w:rPr>
          <w:rFonts w:hint="default" w:ascii="Times New Roman" w:hAnsi="Times New Roman" w:cs="Times New Roman"/>
          <w:spacing w:val="-3"/>
          <w:sz w:val="24"/>
          <w:szCs w:val="24"/>
          <w:lang w:val="en-IN"/>
        </w:rPr>
        <w:tab/>
        <w:t/>
      </w:r>
      <w:r>
        <w:rPr>
          <w:rFonts w:hint="default" w:ascii="Times New Roman" w:hAnsi="Times New Roman" w:cs="Times New Roman"/>
          <w:spacing w:val="-3"/>
          <w:sz w:val="24"/>
          <w:szCs w:val="24"/>
          <w:lang w:val="en-IN"/>
        </w:rPr>
        <w:tab/>
        <w:t/>
      </w:r>
      <w:r>
        <w:rPr>
          <w:rFonts w:hint="default" w:ascii="Times New Roman" w:hAnsi="Times New Roman" w:cs="Times New Roman"/>
          <w:spacing w:val="-3"/>
          <w:sz w:val="24"/>
          <w:szCs w:val="24"/>
          <w:lang w:val="en-IN"/>
        </w:rPr>
        <w:tab/>
        <w:t/>
      </w:r>
      <w:r>
        <w:rPr>
          <w:rFonts w:hint="default" w:ascii="Times New Roman" w:hAnsi="Times New Roman" w:cs="Times New Roman"/>
          <w:spacing w:val="-3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DEGREE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OF</w:t>
      </w:r>
    </w:p>
    <w:p>
      <w:pPr>
        <w:pStyle w:val="7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7"/>
        <w:rPr>
          <w:rFonts w:hint="default" w:ascii="Times New Roman" w:hAnsi="Times New Roman" w:cs="Times New Roman"/>
          <w:sz w:val="22"/>
        </w:rPr>
      </w:pPr>
    </w:p>
    <w:p>
      <w:pPr>
        <w:pStyle w:val="7"/>
        <w:rPr>
          <w:rFonts w:hint="default" w:ascii="Times New Roman" w:hAnsi="Times New Roman" w:cs="Times New Roman"/>
          <w:sz w:val="22"/>
        </w:rPr>
      </w:pPr>
    </w:p>
    <w:p>
      <w:pPr>
        <w:pStyle w:val="3"/>
        <w:spacing w:before="161"/>
        <w:ind w:left="2612" w:firstLine="552" w:firstLineChars="200"/>
        <w:rPr>
          <w:rFonts w:hint="default" w:ascii="Times New Roman" w:hAnsi="Times New Roman" w:cs="Times New Roman"/>
          <w:b/>
          <w:bCs/>
          <w:sz w:val="28"/>
          <w:szCs w:val="28"/>
        </w:rPr>
      </w:pPr>
      <w:bookmarkStart w:id="0" w:name="BACHELOR_OF_TECHNOLOGY"/>
      <w:bookmarkEnd w:id="0"/>
      <w:r>
        <w:rPr>
          <w:rFonts w:hint="default" w:ascii="Times New Roman" w:hAnsi="Times New Roman" w:cs="Times New Roman"/>
          <w:b/>
          <w:bCs/>
          <w:spacing w:val="-2"/>
          <w:sz w:val="28"/>
          <w:szCs w:val="28"/>
        </w:rPr>
        <w:t>BACHELOR</w:t>
      </w:r>
      <w:r>
        <w:rPr>
          <w:rFonts w:hint="default" w:ascii="Times New Roman" w:hAnsi="Times New Roman" w:cs="Times New Roman"/>
          <w:b/>
          <w:bCs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1"/>
          <w:sz w:val="28"/>
          <w:szCs w:val="28"/>
        </w:rPr>
        <w:t>OF</w:t>
      </w:r>
      <w:r>
        <w:rPr>
          <w:rFonts w:hint="default" w:ascii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1"/>
          <w:sz w:val="28"/>
          <w:szCs w:val="28"/>
        </w:rPr>
        <w:t>TECHNOLOGY</w:t>
      </w:r>
    </w:p>
    <w:p>
      <w:pPr>
        <w:pStyle w:val="7"/>
        <w:rPr>
          <w:rFonts w:hint="default" w:ascii="Times New Roman" w:hAnsi="Times New Roman" w:cs="Times New Roman"/>
          <w:b/>
          <w:bCs/>
          <w:sz w:val="32"/>
          <w:szCs w:val="18"/>
        </w:rPr>
      </w:pPr>
    </w:p>
    <w:p>
      <w:pPr>
        <w:spacing w:before="74"/>
        <w:ind w:left="1519" w:right="697" w:firstLine="719" w:firstLineChars="0"/>
        <w:jc w:val="both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b/>
          <w:bCs/>
          <w:spacing w:val="-3"/>
          <w:sz w:val="28"/>
          <w:szCs w:val="36"/>
        </w:rPr>
        <w:t>DEPARTMENT</w:t>
      </w:r>
      <w:r>
        <w:rPr>
          <w:rFonts w:hint="default" w:ascii="Times New Roman" w:hAnsi="Times New Roman" w:cs="Times New Roman"/>
          <w:b/>
          <w:bCs/>
          <w:spacing w:val="-12"/>
          <w:sz w:val="28"/>
          <w:szCs w:val="36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  <w:sz w:val="28"/>
          <w:szCs w:val="36"/>
        </w:rPr>
        <w:t>OF</w:t>
      </w:r>
      <w:r>
        <w:rPr>
          <w:rFonts w:hint="default" w:ascii="Times New Roman" w:hAnsi="Times New Roman" w:cs="Times New Roman"/>
          <w:b/>
          <w:bCs/>
          <w:spacing w:val="-6"/>
          <w:sz w:val="28"/>
          <w:szCs w:val="36"/>
        </w:rPr>
        <w:t xml:space="preserve"> </w:t>
      </w:r>
      <w:r>
        <w:rPr>
          <w:rFonts w:hint="default" w:ascii="Times New Roman" w:hAnsi="Times New Roman" w:cs="Times New Roman"/>
          <w:b/>
          <w:bCs/>
          <w:spacing w:val="-2"/>
          <w:sz w:val="28"/>
          <w:szCs w:val="36"/>
        </w:rPr>
        <w:t>INFORMATION TECHNOLOGY</w:t>
      </w: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4"/>
        <w:rPr>
          <w:rFonts w:hint="default" w:ascii="Times New Roman" w:hAnsi="Times New Roman" w:cs="Times New Roman"/>
          <w:sz w:val="10"/>
        </w:rPr>
      </w:pPr>
    </w:p>
    <w:p>
      <w:pPr>
        <w:pStyle w:val="7"/>
        <w:spacing w:before="8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lang w:val="en-IN" w:eastAsia="en-IN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2124075</wp:posOffset>
            </wp:positionH>
            <wp:positionV relativeFrom="paragraph">
              <wp:posOffset>247015</wp:posOffset>
            </wp:positionV>
            <wp:extent cx="3228975" cy="2936240"/>
            <wp:effectExtent l="0" t="0" r="1905" b="508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1392" w:right="697"/>
        <w:jc w:val="center"/>
        <w:rPr>
          <w:rFonts w:hint="default" w:ascii="Times New Roman" w:hAnsi="Times New Roman" w:cs="Times New Roman"/>
          <w:sz w:val="28"/>
        </w:rPr>
      </w:pPr>
    </w:p>
    <w:p>
      <w:pPr>
        <w:pStyle w:val="7"/>
        <w:spacing w:before="11"/>
        <w:rPr>
          <w:rFonts w:hint="default" w:ascii="Times New Roman" w:hAnsi="Times New Roman" w:cs="Times New Roman"/>
          <w:sz w:val="30"/>
        </w:rPr>
      </w:pPr>
    </w:p>
    <w:p>
      <w:pPr>
        <w:pStyle w:val="4"/>
        <w:ind w:right="697" w:firstLine="2864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SUBMITTED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BY:</w:t>
      </w:r>
    </w:p>
    <w:p>
      <w:pPr>
        <w:pStyle w:val="4"/>
        <w:ind w:left="1399" w:right="697"/>
        <w:jc w:val="center"/>
        <w:rPr>
          <w:rFonts w:hint="default" w:ascii="Times New Roman" w:hAnsi="Times New Roman" w:cs="Times New Roman"/>
        </w:rPr>
      </w:pPr>
    </w:p>
    <w:p>
      <w:pPr>
        <w:pStyle w:val="7"/>
        <w:spacing w:line="504" w:lineRule="auto"/>
        <w:ind w:left="2951" w:right="2179" w:firstLine="719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UDHAY BHARDWAJ</w:t>
      </w:r>
    </w:p>
    <w:p>
      <w:pPr>
        <w:pStyle w:val="7"/>
        <w:spacing w:line="504" w:lineRule="auto"/>
        <w:ind w:left="3671" w:right="217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>URN</w:t>
      </w:r>
      <w:r>
        <w:rPr>
          <w:rFonts w:hint="default" w:ascii="Times New Roman" w:hAnsi="Times New Roman" w:cs="Times New Roman"/>
          <w:sz w:val="28"/>
          <w:szCs w:val="28"/>
        </w:rPr>
        <w:t>:2004999</w:t>
      </w:r>
    </w:p>
    <w:p>
      <w:pPr>
        <w:pStyle w:val="7"/>
        <w:spacing w:before="3"/>
        <w:rPr>
          <w:rFonts w:hint="default" w:ascii="Times New Roman" w:hAnsi="Times New Roman" w:cs="Times New Roman"/>
          <w:sz w:val="23"/>
        </w:rPr>
      </w:pPr>
    </w:p>
    <w:p>
      <w:pPr>
        <w:pStyle w:val="7"/>
        <w:ind w:left="1534" w:right="697"/>
        <w:jc w:val="both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GURU</w:t>
      </w:r>
      <w:r>
        <w:rPr>
          <w:rFonts w:hint="default" w:ascii="Times New Roman" w:hAnsi="Times New Roman" w:cs="Times New Roman"/>
          <w:b/>
          <w:bCs/>
          <w:spacing w:val="-9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NANAK</w:t>
      </w:r>
      <w:r>
        <w:rPr>
          <w:rFonts w:hint="default" w:ascii="Times New Roman" w:hAnsi="Times New Roman" w:cs="Times New Roman"/>
          <w:b/>
          <w:bCs/>
          <w:spacing w:val="-7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DEV</w:t>
      </w:r>
      <w:r>
        <w:rPr>
          <w:rFonts w:hint="default" w:ascii="Times New Roman" w:hAnsi="Times New Roman" w:cs="Times New Roman"/>
          <w:b/>
          <w:bCs/>
          <w:spacing w:val="-13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ENGINEERING</w:t>
      </w:r>
      <w:r>
        <w:rPr>
          <w:rFonts w:hint="default" w:ascii="Times New Roman" w:hAnsi="Times New Roman" w:cs="Times New Roman"/>
          <w:b/>
          <w:bCs/>
          <w:spacing w:val="-12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COLLEGE</w:t>
      </w:r>
    </w:p>
    <w:p>
      <w:pPr>
        <w:pStyle w:val="7"/>
        <w:ind w:left="3600" w:leftChars="0" w:right="697" w:firstLine="72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LUDHIANA</w:t>
      </w:r>
    </w:p>
    <w:p>
      <w:pPr>
        <w:pStyle w:val="7"/>
        <w:rPr>
          <w:rFonts w:hint="default" w:ascii="Times New Roman" w:hAnsi="Times New Roman" w:cs="Times New Roman"/>
          <w:sz w:val="23"/>
        </w:rPr>
      </w:pPr>
    </w:p>
    <w:p>
      <w:pPr>
        <w:spacing w:before="1" w:line="321" w:lineRule="auto"/>
        <w:ind w:left="2845" w:right="3882" w:firstLine="0"/>
        <w:jc w:val="center"/>
        <w:rPr>
          <w:rFonts w:hint="default" w:ascii="Times New Roman" w:hAnsi="Times New Roman" w:cs="Times New Roman"/>
          <w:b/>
          <w:sz w:val="24"/>
        </w:rPr>
      </w:pPr>
    </w:p>
    <w:p>
      <w:pPr>
        <w:spacing w:after="0" w:line="321" w:lineRule="auto"/>
        <w:jc w:val="center"/>
        <w:rPr>
          <w:rFonts w:hint="default" w:ascii="Times New Roman" w:hAnsi="Times New Roman" w:cs="Times New Roman"/>
          <w:sz w:val="24"/>
        </w:rPr>
        <w:sectPr>
          <w:type w:val="continuous"/>
          <w:pgSz w:w="12240" w:h="15840"/>
          <w:pgMar w:top="1400" w:right="0" w:bottom="280" w:left="1040" w:header="720" w:footer="720" w:gutter="0"/>
          <w:cols w:space="720" w:num="1"/>
        </w:sectPr>
      </w:pPr>
    </w:p>
    <w:p>
      <w:pPr>
        <w:pStyle w:val="2"/>
        <w:ind w:left="400" w:right="0" w:firstLine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w w:val="120"/>
          <w:sz w:val="32"/>
          <w:szCs w:val="32"/>
        </w:rPr>
        <w:t>Contents</w:t>
      </w:r>
    </w:p>
    <w:p>
      <w:pPr>
        <w:pStyle w:val="14"/>
        <w:numPr>
          <w:ilvl w:val="0"/>
          <w:numId w:val="1"/>
        </w:numPr>
        <w:tabs>
          <w:tab w:val="left" w:pos="752"/>
        </w:tabs>
        <w:spacing w:before="224" w:after="0" w:line="228" w:lineRule="auto"/>
        <w:ind w:left="1289" w:right="1437" w:hanging="890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w w:val="115"/>
          <w:sz w:val="24"/>
        </w:rPr>
        <w:t>To study design aspects of development environment like Android, IOS.</w:t>
      </w:r>
      <w:r>
        <w:rPr>
          <w:rFonts w:hint="default" w:ascii="Times New Roman" w:hAnsi="Times New Roman" w:cs="Times New Roman"/>
          <w:b/>
          <w:spacing w:val="63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24"/>
        </w:rPr>
        <w:t>3</w:t>
      </w:r>
      <w:r>
        <w:rPr>
          <w:rFonts w:hint="default" w:ascii="Times New Roman" w:hAnsi="Times New Roman" w:cs="Times New Roman"/>
          <w:b/>
          <w:spacing w:val="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1.0.1</w:t>
      </w:r>
      <w:r>
        <w:rPr>
          <w:rFonts w:hint="default" w:ascii="Times New Roman" w:hAnsi="Times New Roman" w:cs="Times New Roman"/>
          <w:spacing w:val="62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Android</w:t>
      </w:r>
      <w:r>
        <w:rPr>
          <w:rFonts w:hint="default" w:ascii="Times New Roman" w:hAnsi="Times New Roman" w:cs="Times New Roman"/>
          <w:spacing w:val="30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8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39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3</w:t>
      </w:r>
      <w:r>
        <w:rPr>
          <w:rFonts w:hint="default" w:ascii="Times New Roman" w:hAnsi="Times New Roman" w:cs="Times New Roman"/>
          <w:spacing w:val="-60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1.0.2</w:t>
      </w:r>
      <w:r>
        <w:rPr>
          <w:rFonts w:hint="default" w:ascii="Times New Roman" w:hAnsi="Times New Roman" w:cs="Times New Roman"/>
          <w:spacing w:val="4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iOS</w:t>
      </w:r>
      <w:r>
        <w:rPr>
          <w:rFonts w:hint="default" w:ascii="Times New Roman" w:hAnsi="Times New Roman" w:cs="Times New Roman"/>
          <w:spacing w:val="7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0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0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0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0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0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0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0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0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0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0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0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0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0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0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5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.</w:t>
      </w:r>
      <w:r>
        <w:rPr>
          <w:rFonts w:hint="default" w:ascii="Times New Roman" w:hAnsi="Times New Roman" w:cs="Times New Roman"/>
          <w:spacing w:val="44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4</w:t>
      </w:r>
    </w:p>
    <w:p>
      <w:pPr>
        <w:pStyle w:val="7"/>
        <w:spacing w:before="4"/>
        <w:rPr>
          <w:rFonts w:hint="default" w:ascii="Times New Roman" w:hAnsi="Times New Roman" w:cs="Times New Roman"/>
          <w:sz w:val="18"/>
        </w:rPr>
      </w:pPr>
    </w:p>
    <w:p>
      <w:pPr>
        <w:pStyle w:val="14"/>
        <w:numPr>
          <w:ilvl w:val="0"/>
          <w:numId w:val="1"/>
        </w:numPr>
        <w:tabs>
          <w:tab w:val="left" w:pos="751"/>
          <w:tab w:val="left" w:pos="752"/>
        </w:tabs>
        <w:spacing w:before="1" w:after="0" w:line="286" w:lineRule="exact"/>
        <w:ind w:left="751" w:right="0" w:hanging="352"/>
        <w:jc w:val="left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w w:val="120"/>
          <w:sz w:val="24"/>
        </w:rPr>
        <w:t>Android</w:t>
      </w:r>
      <w:r>
        <w:rPr>
          <w:rFonts w:hint="default" w:ascii="Times New Roman" w:hAnsi="Times New Roman" w:cs="Times New Roman"/>
          <w:b/>
          <w:spacing w:val="-5"/>
          <w:w w:val="120"/>
          <w:sz w:val="24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24"/>
        </w:rPr>
        <w:t>Development</w:t>
      </w:r>
      <w:r>
        <w:rPr>
          <w:rFonts w:hint="default" w:ascii="Times New Roman" w:hAnsi="Times New Roman" w:cs="Times New Roman"/>
          <w:b/>
          <w:spacing w:val="-5"/>
          <w:w w:val="120"/>
          <w:sz w:val="24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24"/>
        </w:rPr>
        <w:t>Environment:</w:t>
      </w:r>
      <w:r>
        <w:rPr>
          <w:rFonts w:hint="default" w:ascii="Times New Roman" w:hAnsi="Times New Roman" w:cs="Times New Roman"/>
          <w:b/>
          <w:spacing w:val="18"/>
          <w:w w:val="120"/>
          <w:sz w:val="24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24"/>
        </w:rPr>
        <w:t>To</w:t>
      </w:r>
      <w:r>
        <w:rPr>
          <w:rFonts w:hint="default" w:ascii="Times New Roman" w:hAnsi="Times New Roman" w:cs="Times New Roman"/>
          <w:b/>
          <w:spacing w:val="-5"/>
          <w:w w:val="120"/>
          <w:sz w:val="24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24"/>
        </w:rPr>
        <w:t>setup</w:t>
      </w:r>
      <w:r>
        <w:rPr>
          <w:rFonts w:hint="default" w:ascii="Times New Roman" w:hAnsi="Times New Roman" w:cs="Times New Roman"/>
          <w:b/>
          <w:spacing w:val="-5"/>
          <w:w w:val="120"/>
          <w:sz w:val="24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24"/>
        </w:rPr>
        <w:t>Android</w:t>
      </w:r>
      <w:r>
        <w:rPr>
          <w:rFonts w:hint="default" w:ascii="Times New Roman" w:hAnsi="Times New Roman" w:cs="Times New Roman"/>
          <w:b/>
          <w:spacing w:val="-5"/>
          <w:w w:val="120"/>
          <w:sz w:val="24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24"/>
        </w:rPr>
        <w:t>studio2</w:t>
      </w:r>
      <w:r>
        <w:rPr>
          <w:rFonts w:hint="default" w:ascii="Times New Roman" w:hAnsi="Times New Roman" w:cs="Times New Roman"/>
          <w:b/>
          <w:spacing w:val="-5"/>
          <w:w w:val="120"/>
          <w:sz w:val="24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24"/>
        </w:rPr>
        <w:t>and</w:t>
      </w:r>
      <w:r>
        <w:rPr>
          <w:rFonts w:hint="default" w:ascii="Times New Roman" w:hAnsi="Times New Roman" w:cs="Times New Roman"/>
          <w:b/>
          <w:spacing w:val="-5"/>
          <w:w w:val="120"/>
          <w:sz w:val="24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24"/>
        </w:rPr>
        <w:t>study</w:t>
      </w:r>
    </w:p>
    <w:sdt>
      <w:sdtPr>
        <w:rPr>
          <w:rFonts w:hint="default" w:ascii="Times New Roman" w:hAnsi="Times New Roman" w:cs="Times New Roman"/>
        </w:rPr>
        <w:id w:val="1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/>
        </w:rPr>
      </w:sdtEndPr>
      <w:sdtContent>
        <w:p>
          <w:pPr>
            <w:pStyle w:val="11"/>
            <w:tabs>
              <w:tab w:val="left" w:pos="9624"/>
            </w:tabs>
            <w:spacing w:line="286" w:lineRule="exac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  <w:w w:val="115"/>
            </w:rPr>
            <w:t>its</w:t>
          </w:r>
          <w:r>
            <w:rPr>
              <w:rFonts w:hint="default" w:ascii="Times New Roman" w:hAnsi="Times New Roman" w:cs="Times New Roman"/>
              <w:spacing w:val="22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basic</w:t>
          </w:r>
          <w:r>
            <w:rPr>
              <w:rFonts w:hint="default" w:ascii="Times New Roman" w:hAnsi="Times New Roman" w:cs="Times New Roman"/>
              <w:spacing w:val="22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components.</w:t>
          </w:r>
          <w:r>
            <w:rPr>
              <w:rFonts w:hint="default" w:ascii="Times New Roman" w:hAnsi="Times New Roman" w:cs="Times New Roman"/>
              <w:w w:val="115"/>
            </w:rPr>
            <w:tab/>
          </w:r>
          <w:r>
            <w:rPr>
              <w:rFonts w:hint="default" w:ascii="Times New Roman" w:hAnsi="Times New Roman" w:cs="Times New Roman"/>
              <w:w w:val="115"/>
            </w:rPr>
            <w:t>6</w:t>
          </w:r>
        </w:p>
        <w:p>
          <w:pPr>
            <w:pStyle w:val="10"/>
            <w:numPr>
              <w:ilvl w:val="0"/>
              <w:numId w:val="1"/>
            </w:numPr>
            <w:tabs>
              <w:tab w:val="left" w:pos="751"/>
              <w:tab w:val="left" w:pos="752"/>
              <w:tab w:val="left" w:pos="9490"/>
            </w:tabs>
            <w:spacing w:before="231" w:after="0" w:line="228" w:lineRule="auto"/>
            <w:ind w:left="751" w:right="1438" w:hanging="352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"_TOC_250017"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w w:val="120"/>
            </w:rPr>
            <w:t>Android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User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Interface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Design: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To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study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various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XML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files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needed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for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interface</w:t>
          </w:r>
          <w:r>
            <w:rPr>
              <w:rFonts w:hint="default" w:ascii="Times New Roman" w:hAnsi="Times New Roman" w:cs="Times New Roman"/>
              <w:spacing w:val="17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design.</w:t>
          </w:r>
          <w:r>
            <w:rPr>
              <w:rFonts w:hint="default" w:ascii="Times New Roman" w:hAnsi="Times New Roman" w:cs="Times New Roman"/>
              <w:w w:val="115"/>
            </w:rPr>
            <w:tab/>
          </w:r>
          <w:r>
            <w:rPr>
              <w:rFonts w:hint="default" w:ascii="Times New Roman" w:hAnsi="Times New Roman" w:cs="Times New Roman"/>
              <w:spacing w:val="-8"/>
              <w:w w:val="115"/>
            </w:rPr>
            <w:t>12</w:t>
          </w:r>
          <w:r>
            <w:rPr>
              <w:rFonts w:hint="default" w:ascii="Times New Roman" w:hAnsi="Times New Roman" w:cs="Times New Roman"/>
              <w:spacing w:val="-8"/>
              <w:w w:val="115"/>
            </w:rPr>
            <w:fldChar w:fldCharType="end"/>
          </w:r>
        </w:p>
        <w:p>
          <w:pPr>
            <w:pStyle w:val="10"/>
            <w:numPr>
              <w:ilvl w:val="0"/>
              <w:numId w:val="1"/>
            </w:numPr>
            <w:tabs>
              <w:tab w:val="left" w:pos="751"/>
              <w:tab w:val="left" w:pos="752"/>
              <w:tab w:val="left" w:pos="9491"/>
            </w:tabs>
            <w:spacing w:before="236" w:after="0" w:line="228" w:lineRule="auto"/>
            <w:ind w:left="751" w:right="1437" w:hanging="352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"_TOC_250016"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w w:val="115"/>
            </w:rPr>
            <w:t>Android</w:t>
          </w:r>
          <w:r>
            <w:rPr>
              <w:rFonts w:hint="default" w:ascii="Times New Roman" w:hAnsi="Times New Roman" w:cs="Times New Roman"/>
              <w:spacing w:val="8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User</w:t>
          </w:r>
          <w:r>
            <w:rPr>
              <w:rFonts w:hint="default" w:ascii="Times New Roman" w:hAnsi="Times New Roman" w:cs="Times New Roman"/>
              <w:spacing w:val="8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Interface</w:t>
          </w:r>
          <w:r>
            <w:rPr>
              <w:rFonts w:hint="default" w:ascii="Times New Roman" w:hAnsi="Times New Roman" w:cs="Times New Roman"/>
              <w:spacing w:val="9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Design:</w:t>
          </w:r>
          <w:r>
            <w:rPr>
              <w:rFonts w:hint="default" w:ascii="Times New Roman" w:hAnsi="Times New Roman" w:cs="Times New Roman"/>
              <w:spacing w:val="49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To</w:t>
          </w:r>
          <w:r>
            <w:rPr>
              <w:rFonts w:hint="default" w:ascii="Times New Roman" w:hAnsi="Times New Roman" w:cs="Times New Roman"/>
              <w:spacing w:val="8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implement</w:t>
          </w:r>
          <w:r>
            <w:rPr>
              <w:rFonts w:hint="default" w:ascii="Times New Roman" w:hAnsi="Times New Roman" w:cs="Times New Roman"/>
              <w:spacing w:val="9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different</w:t>
          </w:r>
          <w:r>
            <w:rPr>
              <w:rFonts w:hint="default" w:ascii="Times New Roman" w:hAnsi="Times New Roman" w:cs="Times New Roman"/>
              <w:spacing w:val="8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type</w:t>
          </w:r>
          <w:r>
            <w:rPr>
              <w:rFonts w:hint="default" w:ascii="Times New Roman" w:hAnsi="Times New Roman" w:cs="Times New Roman"/>
              <w:spacing w:val="8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of</w:t>
          </w:r>
          <w:r>
            <w:rPr>
              <w:rFonts w:hint="default" w:ascii="Times New Roman" w:hAnsi="Times New Roman" w:cs="Times New Roman"/>
              <w:spacing w:val="9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layouts</w:t>
          </w:r>
          <w:r>
            <w:rPr>
              <w:rFonts w:hint="default" w:ascii="Times New Roman" w:hAnsi="Times New Roman" w:cs="Times New Roman"/>
              <w:spacing w:val="8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like</w:t>
          </w:r>
          <w:r>
            <w:rPr>
              <w:rFonts w:hint="default" w:ascii="Times New Roman" w:hAnsi="Times New Roman" w:cs="Times New Roman"/>
              <w:spacing w:val="1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relative,</w:t>
          </w:r>
          <w:r>
            <w:rPr>
              <w:rFonts w:hint="default" w:ascii="Times New Roman" w:hAnsi="Times New Roman" w:cs="Times New Roman"/>
              <w:spacing w:val="33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grid,</w:t>
          </w:r>
          <w:r>
            <w:rPr>
              <w:rFonts w:hint="default" w:ascii="Times New Roman" w:hAnsi="Times New Roman" w:cs="Times New Roman"/>
              <w:spacing w:val="34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linear</w:t>
          </w:r>
          <w:r>
            <w:rPr>
              <w:rFonts w:hint="default" w:ascii="Times New Roman" w:hAnsi="Times New Roman" w:cs="Times New Roman"/>
              <w:spacing w:val="34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and</w:t>
          </w:r>
          <w:r>
            <w:rPr>
              <w:rFonts w:hint="default" w:ascii="Times New Roman" w:hAnsi="Times New Roman" w:cs="Times New Roman"/>
              <w:spacing w:val="33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table.</w:t>
          </w:r>
          <w:r>
            <w:rPr>
              <w:rFonts w:hint="default" w:ascii="Times New Roman" w:hAnsi="Times New Roman" w:cs="Times New Roman"/>
              <w:w w:val="115"/>
            </w:rPr>
            <w:tab/>
          </w:r>
          <w:r>
            <w:rPr>
              <w:rFonts w:hint="default" w:ascii="Times New Roman" w:hAnsi="Times New Roman" w:cs="Times New Roman"/>
              <w:spacing w:val="-8"/>
              <w:w w:val="115"/>
            </w:rPr>
            <w:t>18</w:t>
          </w:r>
          <w:r>
            <w:rPr>
              <w:rFonts w:hint="default" w:ascii="Times New Roman" w:hAnsi="Times New Roman" w:cs="Times New Roman"/>
              <w:spacing w:val="-8"/>
              <w:w w:val="115"/>
            </w:rPr>
            <w:fldChar w:fldCharType="end"/>
          </w:r>
        </w:p>
        <w:p>
          <w:pPr>
            <w:pStyle w:val="12"/>
            <w:numPr>
              <w:ilvl w:val="2"/>
              <w:numId w:val="2"/>
            </w:numPr>
            <w:tabs>
              <w:tab w:val="left" w:pos="2038"/>
              <w:tab w:val="left" w:pos="2039"/>
              <w:tab w:val="left" w:leader="dot" w:pos="9524"/>
            </w:tabs>
            <w:spacing w:before="0" w:after="0" w:line="276" w:lineRule="exact"/>
            <w:ind w:left="2038" w:right="0" w:hanging="750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"_TOC_250015"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w w:val="105"/>
            </w:rPr>
            <w:t>UI</w:t>
          </w:r>
          <w:r>
            <w:rPr>
              <w:rFonts w:hint="default" w:ascii="Times New Roman" w:hAnsi="Times New Roman" w:cs="Times New Roman"/>
              <w:spacing w:val="28"/>
              <w:w w:val="105"/>
            </w:rPr>
            <w:t xml:space="preserve"> </w:t>
          </w:r>
          <w:r>
            <w:rPr>
              <w:rFonts w:hint="default" w:ascii="Times New Roman" w:hAnsi="Times New Roman" w:cs="Times New Roman"/>
              <w:w w:val="105"/>
            </w:rPr>
            <w:t>development</w:t>
          </w:r>
          <w:r>
            <w:rPr>
              <w:rFonts w:hint="default" w:ascii="Times New Roman" w:hAnsi="Times New Roman" w:cs="Times New Roman"/>
              <w:spacing w:val="30"/>
              <w:w w:val="105"/>
            </w:rPr>
            <w:t xml:space="preserve"> </w:t>
          </w:r>
          <w:r>
            <w:rPr>
              <w:rFonts w:hint="default" w:ascii="Times New Roman" w:hAnsi="Times New Roman" w:cs="Times New Roman"/>
              <w:w w:val="105"/>
            </w:rPr>
            <w:t>-</w:t>
          </w:r>
          <w:r>
            <w:rPr>
              <w:rFonts w:hint="default" w:ascii="Times New Roman" w:hAnsi="Times New Roman" w:cs="Times New Roman"/>
              <w:spacing w:val="28"/>
              <w:w w:val="105"/>
            </w:rPr>
            <w:t xml:space="preserve"> </w:t>
          </w:r>
          <w:r>
            <w:rPr>
              <w:rFonts w:hint="default" w:ascii="Times New Roman" w:hAnsi="Times New Roman" w:cs="Times New Roman"/>
              <w:w w:val="105"/>
            </w:rPr>
            <w:t>XML</w:t>
          </w:r>
          <w:r>
            <w:rPr>
              <w:rFonts w:hint="default" w:ascii="Times New Roman" w:hAnsi="Times New Roman" w:cs="Times New Roman"/>
              <w:spacing w:val="29"/>
              <w:w w:val="105"/>
            </w:rPr>
            <w:t xml:space="preserve"> </w:t>
          </w:r>
          <w:r>
            <w:rPr>
              <w:rFonts w:hint="default" w:ascii="Times New Roman" w:hAnsi="Times New Roman" w:cs="Times New Roman"/>
              <w:w w:val="105"/>
            </w:rPr>
            <w:t>Code</w:t>
          </w:r>
          <w:r>
            <w:rPr>
              <w:rFonts w:hint="default" w:ascii="Times New Roman" w:hAnsi="Times New Roman" w:cs="Times New Roman"/>
              <w:w w:val="105"/>
            </w:rPr>
            <w:tab/>
          </w:r>
          <w:r>
            <w:rPr>
              <w:rFonts w:hint="default" w:ascii="Times New Roman" w:hAnsi="Times New Roman" w:cs="Times New Roman"/>
              <w:w w:val="105"/>
            </w:rPr>
            <w:t>18</w:t>
          </w:r>
          <w:r>
            <w:rPr>
              <w:rFonts w:hint="default" w:ascii="Times New Roman" w:hAnsi="Times New Roman" w:cs="Times New Roman"/>
              <w:w w:val="105"/>
            </w:rPr>
            <w:fldChar w:fldCharType="end"/>
          </w:r>
        </w:p>
        <w:p>
          <w:pPr>
            <w:pStyle w:val="12"/>
            <w:numPr>
              <w:ilvl w:val="2"/>
              <w:numId w:val="2"/>
            </w:numPr>
            <w:tabs>
              <w:tab w:val="left" w:pos="2038"/>
              <w:tab w:val="left" w:pos="2039"/>
              <w:tab w:val="left" w:leader="dot" w:pos="9525"/>
            </w:tabs>
            <w:spacing w:before="0" w:after="0" w:line="279" w:lineRule="exact"/>
            <w:ind w:left="2038" w:right="0" w:hanging="750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"_TOC_250014"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w w:val="105"/>
            </w:rPr>
            <w:t>Java</w:t>
          </w:r>
          <w:r>
            <w:rPr>
              <w:rFonts w:hint="default" w:ascii="Times New Roman" w:hAnsi="Times New Roman" w:cs="Times New Roman"/>
              <w:spacing w:val="43"/>
              <w:w w:val="105"/>
            </w:rPr>
            <w:t xml:space="preserve"> </w:t>
          </w:r>
          <w:r>
            <w:rPr>
              <w:rFonts w:hint="default" w:ascii="Times New Roman" w:hAnsi="Times New Roman" w:cs="Times New Roman"/>
              <w:w w:val="105"/>
            </w:rPr>
            <w:t>Code</w:t>
          </w:r>
          <w:r>
            <w:rPr>
              <w:rFonts w:hint="default" w:ascii="Times New Roman" w:hAnsi="Times New Roman" w:cs="Times New Roman"/>
              <w:w w:val="105"/>
            </w:rPr>
            <w:tab/>
          </w:r>
          <w:r>
            <w:rPr>
              <w:rFonts w:hint="default" w:ascii="Times New Roman" w:hAnsi="Times New Roman" w:cs="Times New Roman"/>
              <w:w w:val="105"/>
            </w:rPr>
            <w:t>19</w:t>
          </w:r>
          <w:r>
            <w:rPr>
              <w:rFonts w:hint="default" w:ascii="Times New Roman" w:hAnsi="Times New Roman" w:cs="Times New Roman"/>
              <w:w w:val="105"/>
            </w:rPr>
            <w:fldChar w:fldCharType="end"/>
          </w:r>
        </w:p>
        <w:p>
          <w:pPr>
            <w:pStyle w:val="12"/>
            <w:numPr>
              <w:ilvl w:val="2"/>
              <w:numId w:val="2"/>
            </w:numPr>
            <w:tabs>
              <w:tab w:val="left" w:pos="2038"/>
              <w:tab w:val="left" w:pos="2039"/>
              <w:tab w:val="left" w:leader="dot" w:pos="9525"/>
            </w:tabs>
            <w:spacing w:before="0" w:after="0" w:line="286" w:lineRule="exact"/>
            <w:ind w:left="2038" w:right="0" w:hanging="750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"_TOC_250013"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Output</w:t>
          </w:r>
          <w:r>
            <w:rPr>
              <w:rFonts w:hint="default" w:ascii="Times New Roman" w:hAnsi="Times New Roman" w:cs="Times New Roman"/>
              <w:spacing w:val="81"/>
            </w:rPr>
            <w:t xml:space="preserve"> </w:t>
          </w:r>
          <w:r>
            <w:rPr>
              <w:rFonts w:hint="default" w:ascii="Times New Roman" w:hAnsi="Times New Roman" w:cs="Times New Roman"/>
            </w:rPr>
            <w:t>Screen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t>20</w:t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10"/>
            <w:numPr>
              <w:ilvl w:val="0"/>
              <w:numId w:val="1"/>
            </w:numPr>
            <w:tabs>
              <w:tab w:val="left" w:pos="751"/>
              <w:tab w:val="left" w:pos="752"/>
              <w:tab w:val="left" w:pos="9491"/>
            </w:tabs>
            <w:spacing w:before="231" w:after="0" w:line="228" w:lineRule="auto"/>
            <w:ind w:left="751" w:right="1437" w:hanging="352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"_TOC_250012"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w w:val="120"/>
            </w:rPr>
            <w:t>Apps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Interactivity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in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Android: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To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incorporate  element  of  interactivity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using</w:t>
          </w:r>
          <w:r>
            <w:rPr>
              <w:rFonts w:hint="default" w:ascii="Times New Roman" w:hAnsi="Times New Roman" w:cs="Times New Roman"/>
              <w:spacing w:val="14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Android</w:t>
          </w:r>
          <w:r>
            <w:rPr>
              <w:rFonts w:hint="default" w:ascii="Times New Roman" w:hAnsi="Times New Roman" w:cs="Times New Roman"/>
              <w:spacing w:val="14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Fragment</w:t>
          </w:r>
          <w:r>
            <w:rPr>
              <w:rFonts w:hint="default" w:ascii="Times New Roman" w:hAnsi="Times New Roman" w:cs="Times New Roman"/>
              <w:spacing w:val="14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and</w:t>
          </w:r>
          <w:r>
            <w:rPr>
              <w:rFonts w:hint="default" w:ascii="Times New Roman" w:hAnsi="Times New Roman" w:cs="Times New Roman"/>
              <w:spacing w:val="14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Intent</w:t>
          </w:r>
          <w:r>
            <w:rPr>
              <w:rFonts w:hint="default" w:ascii="Times New Roman" w:hAnsi="Times New Roman" w:cs="Times New Roman"/>
              <w:spacing w:val="14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Class</w:t>
          </w:r>
          <w:r>
            <w:rPr>
              <w:rFonts w:hint="default" w:ascii="Times New Roman" w:hAnsi="Times New Roman" w:cs="Times New Roman"/>
              <w:w w:val="120"/>
            </w:rPr>
            <w:tab/>
          </w:r>
          <w:r>
            <w:rPr>
              <w:rFonts w:hint="default" w:ascii="Times New Roman" w:hAnsi="Times New Roman" w:cs="Times New Roman"/>
              <w:spacing w:val="-8"/>
              <w:w w:val="115"/>
            </w:rPr>
            <w:t>21</w:t>
          </w:r>
          <w:r>
            <w:rPr>
              <w:rFonts w:hint="default" w:ascii="Times New Roman" w:hAnsi="Times New Roman" w:cs="Times New Roman"/>
              <w:spacing w:val="-8"/>
              <w:w w:val="115"/>
            </w:rPr>
            <w:fldChar w:fldCharType="end"/>
          </w:r>
        </w:p>
        <w:p>
          <w:pPr>
            <w:pStyle w:val="12"/>
            <w:numPr>
              <w:ilvl w:val="2"/>
              <w:numId w:val="3"/>
            </w:numPr>
            <w:tabs>
              <w:tab w:val="left" w:pos="2038"/>
              <w:tab w:val="left" w:pos="2039"/>
              <w:tab w:val="left" w:leader="dot" w:pos="9525"/>
            </w:tabs>
            <w:spacing w:before="0" w:after="0" w:line="276" w:lineRule="exact"/>
            <w:ind w:left="2038" w:right="0" w:hanging="750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"_TOC_250011"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w w:val="105"/>
            </w:rPr>
            <w:t>UI</w:t>
          </w:r>
          <w:r>
            <w:rPr>
              <w:rFonts w:hint="default" w:ascii="Times New Roman" w:hAnsi="Times New Roman" w:cs="Times New Roman"/>
              <w:spacing w:val="32"/>
              <w:w w:val="105"/>
            </w:rPr>
            <w:t xml:space="preserve"> </w:t>
          </w:r>
          <w:r>
            <w:rPr>
              <w:rFonts w:hint="default" w:ascii="Times New Roman" w:hAnsi="Times New Roman" w:cs="Times New Roman"/>
              <w:w w:val="105"/>
            </w:rPr>
            <w:t>development</w:t>
          </w:r>
          <w:r>
            <w:rPr>
              <w:rFonts w:hint="default" w:ascii="Times New Roman" w:hAnsi="Times New Roman" w:cs="Times New Roman"/>
              <w:spacing w:val="33"/>
              <w:w w:val="105"/>
            </w:rPr>
            <w:t xml:space="preserve"> </w:t>
          </w:r>
          <w:r>
            <w:rPr>
              <w:rFonts w:hint="default" w:ascii="Times New Roman" w:hAnsi="Times New Roman" w:cs="Times New Roman"/>
              <w:w w:val="105"/>
            </w:rPr>
            <w:t>(XML</w:t>
          </w:r>
          <w:r>
            <w:rPr>
              <w:rFonts w:hint="default" w:ascii="Times New Roman" w:hAnsi="Times New Roman" w:cs="Times New Roman"/>
              <w:spacing w:val="32"/>
              <w:w w:val="105"/>
            </w:rPr>
            <w:t xml:space="preserve"> </w:t>
          </w:r>
          <w:r>
            <w:rPr>
              <w:rFonts w:hint="default" w:ascii="Times New Roman" w:hAnsi="Times New Roman" w:cs="Times New Roman"/>
              <w:w w:val="105"/>
            </w:rPr>
            <w:t>files)</w:t>
          </w:r>
          <w:r>
            <w:rPr>
              <w:rFonts w:hint="default" w:ascii="Times New Roman" w:hAnsi="Times New Roman" w:cs="Times New Roman"/>
              <w:w w:val="105"/>
            </w:rPr>
            <w:tab/>
          </w:r>
          <w:r>
            <w:rPr>
              <w:rFonts w:hint="default" w:ascii="Times New Roman" w:hAnsi="Times New Roman" w:cs="Times New Roman"/>
              <w:w w:val="105"/>
            </w:rPr>
            <w:t>21</w:t>
          </w:r>
          <w:r>
            <w:rPr>
              <w:rFonts w:hint="default" w:ascii="Times New Roman" w:hAnsi="Times New Roman" w:cs="Times New Roman"/>
              <w:w w:val="105"/>
            </w:rPr>
            <w:fldChar w:fldCharType="end"/>
          </w:r>
        </w:p>
        <w:p>
          <w:pPr>
            <w:pStyle w:val="12"/>
            <w:numPr>
              <w:ilvl w:val="2"/>
              <w:numId w:val="3"/>
            </w:numPr>
            <w:tabs>
              <w:tab w:val="left" w:pos="2038"/>
              <w:tab w:val="left" w:pos="2039"/>
              <w:tab w:val="left" w:leader="dot" w:pos="9525"/>
            </w:tabs>
            <w:spacing w:before="0" w:after="0" w:line="279" w:lineRule="exact"/>
            <w:ind w:left="2038" w:right="0" w:hanging="750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"_TOC_250010"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w w:val="105"/>
            </w:rPr>
            <w:t>Java</w:t>
          </w:r>
          <w:r>
            <w:rPr>
              <w:rFonts w:hint="default" w:ascii="Times New Roman" w:hAnsi="Times New Roman" w:cs="Times New Roman"/>
              <w:spacing w:val="43"/>
              <w:w w:val="105"/>
            </w:rPr>
            <w:t xml:space="preserve"> </w:t>
          </w:r>
          <w:r>
            <w:rPr>
              <w:rFonts w:hint="default" w:ascii="Times New Roman" w:hAnsi="Times New Roman" w:cs="Times New Roman"/>
              <w:w w:val="105"/>
            </w:rPr>
            <w:t>Code</w:t>
          </w:r>
          <w:r>
            <w:rPr>
              <w:rFonts w:hint="default" w:ascii="Times New Roman" w:hAnsi="Times New Roman" w:cs="Times New Roman"/>
              <w:w w:val="105"/>
            </w:rPr>
            <w:tab/>
          </w:r>
          <w:r>
            <w:rPr>
              <w:rFonts w:hint="default" w:ascii="Times New Roman" w:hAnsi="Times New Roman" w:cs="Times New Roman"/>
              <w:w w:val="105"/>
            </w:rPr>
            <w:t>23</w:t>
          </w:r>
          <w:r>
            <w:rPr>
              <w:rFonts w:hint="default" w:ascii="Times New Roman" w:hAnsi="Times New Roman" w:cs="Times New Roman"/>
              <w:w w:val="105"/>
            </w:rPr>
            <w:fldChar w:fldCharType="end"/>
          </w:r>
        </w:p>
        <w:p>
          <w:pPr>
            <w:pStyle w:val="12"/>
            <w:numPr>
              <w:ilvl w:val="2"/>
              <w:numId w:val="3"/>
            </w:numPr>
            <w:tabs>
              <w:tab w:val="left" w:pos="2038"/>
              <w:tab w:val="left" w:pos="2039"/>
              <w:tab w:val="left" w:leader="dot" w:pos="9526"/>
            </w:tabs>
            <w:spacing w:before="0" w:after="0" w:line="286" w:lineRule="exact"/>
            <w:ind w:left="2038" w:right="0" w:hanging="750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t>Output</w:t>
          </w:r>
          <w:r>
            <w:rPr>
              <w:rFonts w:hint="default" w:ascii="Times New Roman" w:hAnsi="Times New Roman" w:cs="Times New Roman"/>
              <w:spacing w:val="84"/>
            </w:rPr>
            <w:t xml:space="preserve"> </w:t>
          </w:r>
          <w:r>
            <w:rPr>
              <w:rFonts w:hint="default" w:ascii="Times New Roman" w:hAnsi="Times New Roman" w:cs="Times New Roman"/>
            </w:rPr>
            <w:t>Screens:-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t>24</w:t>
          </w:r>
        </w:p>
        <w:p>
          <w:pPr>
            <w:pStyle w:val="10"/>
            <w:numPr>
              <w:ilvl w:val="0"/>
              <w:numId w:val="1"/>
            </w:numPr>
            <w:tabs>
              <w:tab w:val="left" w:pos="751"/>
              <w:tab w:val="left" w:pos="752"/>
              <w:tab w:val="left" w:pos="9489"/>
            </w:tabs>
            <w:spacing w:before="232" w:after="0" w:line="228" w:lineRule="auto"/>
            <w:ind w:left="751" w:right="1439" w:hanging="352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"_TOC_250009"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w w:val="115"/>
            </w:rPr>
            <w:t>Persistent</w:t>
          </w:r>
          <w:r>
            <w:rPr>
              <w:rFonts w:hint="default" w:ascii="Times New Roman" w:hAnsi="Times New Roman" w:cs="Times New Roman"/>
              <w:spacing w:val="13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Data</w:t>
          </w:r>
          <w:r>
            <w:rPr>
              <w:rFonts w:hint="default" w:ascii="Times New Roman" w:hAnsi="Times New Roman" w:cs="Times New Roman"/>
              <w:spacing w:val="14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Storage:</w:t>
          </w:r>
          <w:r>
            <w:rPr>
              <w:rFonts w:hint="default" w:ascii="Times New Roman" w:hAnsi="Times New Roman" w:cs="Times New Roman"/>
              <w:spacing w:val="53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To</w:t>
          </w:r>
          <w:r>
            <w:rPr>
              <w:rFonts w:hint="default" w:ascii="Times New Roman" w:hAnsi="Times New Roman" w:cs="Times New Roman"/>
              <w:spacing w:val="14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perform</w:t>
          </w:r>
          <w:r>
            <w:rPr>
              <w:rFonts w:hint="default" w:ascii="Times New Roman" w:hAnsi="Times New Roman" w:cs="Times New Roman"/>
              <w:spacing w:val="14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database</w:t>
          </w:r>
          <w:r>
            <w:rPr>
              <w:rFonts w:hint="default" w:ascii="Times New Roman" w:hAnsi="Times New Roman" w:cs="Times New Roman"/>
              <w:spacing w:val="13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connectivity</w:t>
          </w:r>
          <w:r>
            <w:rPr>
              <w:rFonts w:hint="default" w:ascii="Times New Roman" w:hAnsi="Times New Roman" w:cs="Times New Roman"/>
              <w:spacing w:val="15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of</w:t>
          </w:r>
          <w:r>
            <w:rPr>
              <w:rFonts w:hint="default" w:ascii="Times New Roman" w:hAnsi="Times New Roman" w:cs="Times New Roman"/>
              <w:spacing w:val="14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android</w:t>
          </w:r>
          <w:r>
            <w:rPr>
              <w:rFonts w:hint="default" w:ascii="Times New Roman" w:hAnsi="Times New Roman" w:cs="Times New Roman"/>
              <w:spacing w:val="13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app</w:t>
          </w:r>
          <w:r>
            <w:rPr>
              <w:rFonts w:hint="default" w:ascii="Times New Roman" w:hAnsi="Times New Roman" w:cs="Times New Roman"/>
              <w:spacing w:val="1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 xml:space="preserve">using </w:t>
          </w:r>
          <w:r>
            <w:rPr>
              <w:rFonts w:hint="default" w:ascii="Times New Roman" w:hAnsi="Times New Roman" w:cs="Times New Roman"/>
              <w:spacing w:val="49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SQLite.</w:t>
          </w:r>
          <w:r>
            <w:rPr>
              <w:rFonts w:hint="default" w:ascii="Times New Roman" w:hAnsi="Times New Roman" w:cs="Times New Roman"/>
              <w:w w:val="115"/>
            </w:rPr>
            <w:tab/>
          </w:r>
          <w:r>
            <w:rPr>
              <w:rFonts w:hint="default" w:ascii="Times New Roman" w:hAnsi="Times New Roman" w:cs="Times New Roman"/>
              <w:spacing w:val="-8"/>
              <w:w w:val="115"/>
            </w:rPr>
            <w:t>26</w:t>
          </w:r>
          <w:r>
            <w:rPr>
              <w:rFonts w:hint="default" w:ascii="Times New Roman" w:hAnsi="Times New Roman" w:cs="Times New Roman"/>
              <w:spacing w:val="-8"/>
              <w:w w:val="115"/>
            </w:rPr>
            <w:fldChar w:fldCharType="end"/>
          </w:r>
        </w:p>
        <w:p>
          <w:pPr>
            <w:pStyle w:val="12"/>
            <w:numPr>
              <w:ilvl w:val="2"/>
              <w:numId w:val="4"/>
            </w:numPr>
            <w:tabs>
              <w:tab w:val="left" w:pos="2038"/>
              <w:tab w:val="left" w:pos="2039"/>
              <w:tab w:val="left" w:leader="dot" w:pos="9525"/>
            </w:tabs>
            <w:spacing w:before="0" w:after="0" w:line="276" w:lineRule="exact"/>
            <w:ind w:left="2038" w:right="0" w:hanging="750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"_TOC_250008"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w w:val="110"/>
            </w:rPr>
            <w:t>UI</w:t>
          </w:r>
          <w:r>
            <w:rPr>
              <w:rFonts w:hint="default" w:ascii="Times New Roman" w:hAnsi="Times New Roman" w:cs="Times New Roman"/>
              <w:spacing w:val="1"/>
              <w:w w:val="110"/>
            </w:rPr>
            <w:t xml:space="preserve"> </w:t>
          </w:r>
          <w:r>
            <w:rPr>
              <w:rFonts w:hint="default" w:ascii="Times New Roman" w:hAnsi="Times New Roman" w:cs="Times New Roman"/>
              <w:w w:val="110"/>
            </w:rPr>
            <w:t>Development</w:t>
          </w:r>
          <w:r>
            <w:rPr>
              <w:rFonts w:hint="default" w:ascii="Times New Roman" w:hAnsi="Times New Roman" w:cs="Times New Roman"/>
              <w:spacing w:val="3"/>
              <w:w w:val="110"/>
            </w:rPr>
            <w:t xml:space="preserve"> </w:t>
          </w:r>
          <w:r>
            <w:rPr>
              <w:rFonts w:hint="default" w:ascii="Times New Roman" w:hAnsi="Times New Roman" w:cs="Times New Roman"/>
              <w:w w:val="110"/>
            </w:rPr>
            <w:t>(XML</w:t>
          </w:r>
          <w:r>
            <w:rPr>
              <w:rFonts w:hint="default" w:ascii="Times New Roman" w:hAnsi="Times New Roman" w:cs="Times New Roman"/>
              <w:spacing w:val="2"/>
              <w:w w:val="110"/>
            </w:rPr>
            <w:t xml:space="preserve"> </w:t>
          </w:r>
          <w:r>
            <w:rPr>
              <w:rFonts w:hint="default" w:ascii="Times New Roman" w:hAnsi="Times New Roman" w:cs="Times New Roman"/>
              <w:w w:val="110"/>
            </w:rPr>
            <w:t>code)</w:t>
          </w:r>
          <w:r>
            <w:rPr>
              <w:rFonts w:hint="default" w:ascii="Times New Roman" w:hAnsi="Times New Roman" w:cs="Times New Roman"/>
              <w:w w:val="110"/>
            </w:rPr>
            <w:tab/>
          </w:r>
          <w:r>
            <w:rPr>
              <w:rFonts w:hint="default" w:ascii="Times New Roman" w:hAnsi="Times New Roman" w:cs="Times New Roman"/>
              <w:w w:val="110"/>
            </w:rPr>
            <w:t>26</w:t>
          </w:r>
          <w:r>
            <w:rPr>
              <w:rFonts w:hint="default" w:ascii="Times New Roman" w:hAnsi="Times New Roman" w:cs="Times New Roman"/>
              <w:w w:val="110"/>
            </w:rPr>
            <w:fldChar w:fldCharType="end"/>
          </w:r>
        </w:p>
        <w:p>
          <w:pPr>
            <w:pStyle w:val="12"/>
            <w:numPr>
              <w:ilvl w:val="2"/>
              <w:numId w:val="4"/>
            </w:numPr>
            <w:tabs>
              <w:tab w:val="left" w:pos="2038"/>
              <w:tab w:val="left" w:pos="2039"/>
              <w:tab w:val="left" w:leader="dot" w:pos="9525"/>
            </w:tabs>
            <w:spacing w:before="0" w:after="0" w:line="279" w:lineRule="exact"/>
            <w:ind w:left="2038" w:right="0" w:hanging="750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"_TOC_250007"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w w:val="105"/>
            </w:rPr>
            <w:t>Java</w:t>
          </w:r>
          <w:r>
            <w:rPr>
              <w:rFonts w:hint="default" w:ascii="Times New Roman" w:hAnsi="Times New Roman" w:cs="Times New Roman"/>
              <w:spacing w:val="43"/>
              <w:w w:val="105"/>
            </w:rPr>
            <w:t xml:space="preserve"> </w:t>
          </w:r>
          <w:r>
            <w:rPr>
              <w:rFonts w:hint="default" w:ascii="Times New Roman" w:hAnsi="Times New Roman" w:cs="Times New Roman"/>
              <w:w w:val="105"/>
            </w:rPr>
            <w:t>Code</w:t>
          </w:r>
          <w:r>
            <w:rPr>
              <w:rFonts w:hint="default" w:ascii="Times New Roman" w:hAnsi="Times New Roman" w:cs="Times New Roman"/>
              <w:w w:val="105"/>
            </w:rPr>
            <w:tab/>
          </w:r>
          <w:r>
            <w:rPr>
              <w:rFonts w:hint="default" w:ascii="Times New Roman" w:hAnsi="Times New Roman" w:cs="Times New Roman"/>
              <w:w w:val="105"/>
            </w:rPr>
            <w:t>29</w:t>
          </w:r>
          <w:r>
            <w:rPr>
              <w:rFonts w:hint="default" w:ascii="Times New Roman" w:hAnsi="Times New Roman" w:cs="Times New Roman"/>
              <w:w w:val="105"/>
            </w:rPr>
            <w:fldChar w:fldCharType="end"/>
          </w:r>
        </w:p>
        <w:p>
          <w:pPr>
            <w:pStyle w:val="12"/>
            <w:numPr>
              <w:ilvl w:val="2"/>
              <w:numId w:val="4"/>
            </w:numPr>
            <w:tabs>
              <w:tab w:val="left" w:pos="2038"/>
              <w:tab w:val="left" w:pos="2039"/>
              <w:tab w:val="left" w:leader="dot" w:pos="9526"/>
            </w:tabs>
            <w:spacing w:before="0" w:after="0" w:line="286" w:lineRule="exact"/>
            <w:ind w:left="2038" w:right="0" w:hanging="750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"_TOC_250006"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Output</w:t>
          </w:r>
          <w:r>
            <w:rPr>
              <w:rFonts w:hint="default" w:ascii="Times New Roman" w:hAnsi="Times New Roman" w:cs="Times New Roman"/>
              <w:spacing w:val="80"/>
            </w:rPr>
            <w:t xml:space="preserve"> </w:t>
          </w:r>
          <w:r>
            <w:rPr>
              <w:rFonts w:hint="default" w:ascii="Times New Roman" w:hAnsi="Times New Roman" w:cs="Times New Roman"/>
            </w:rPr>
            <w:t>Screens: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t>31</w:t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10"/>
            <w:numPr>
              <w:ilvl w:val="0"/>
              <w:numId w:val="1"/>
            </w:numPr>
            <w:tabs>
              <w:tab w:val="left" w:pos="751"/>
              <w:tab w:val="left" w:pos="752"/>
              <w:tab w:val="left" w:pos="9489"/>
            </w:tabs>
            <w:spacing w:before="231" w:after="0" w:line="228" w:lineRule="auto"/>
            <w:ind w:left="751" w:right="1439" w:hanging="352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"_TOC_250005"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w w:val="115"/>
            </w:rPr>
            <w:t>Android</w:t>
          </w:r>
          <w:r>
            <w:rPr>
              <w:rFonts w:hint="default" w:ascii="Times New Roman" w:hAnsi="Times New Roman" w:cs="Times New Roman"/>
              <w:spacing w:val="4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Services</w:t>
          </w:r>
          <w:r>
            <w:rPr>
              <w:rFonts w:hint="default" w:ascii="Times New Roman" w:hAnsi="Times New Roman" w:cs="Times New Roman"/>
              <w:spacing w:val="5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and</w:t>
          </w:r>
          <w:r>
            <w:rPr>
              <w:rFonts w:hint="default" w:ascii="Times New Roman" w:hAnsi="Times New Roman" w:cs="Times New Roman"/>
              <w:spacing w:val="5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Threads:To</w:t>
          </w:r>
          <w:r>
            <w:rPr>
              <w:rFonts w:hint="default" w:ascii="Times New Roman" w:hAnsi="Times New Roman" w:cs="Times New Roman"/>
              <w:spacing w:val="5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implement</w:t>
          </w:r>
          <w:r>
            <w:rPr>
              <w:rFonts w:hint="default" w:ascii="Times New Roman" w:hAnsi="Times New Roman" w:cs="Times New Roman"/>
              <w:spacing w:val="4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the</w:t>
          </w:r>
          <w:r>
            <w:rPr>
              <w:rFonts w:hint="default" w:ascii="Times New Roman" w:hAnsi="Times New Roman" w:cs="Times New Roman"/>
              <w:spacing w:val="5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concept</w:t>
          </w:r>
          <w:r>
            <w:rPr>
              <w:rFonts w:hint="default" w:ascii="Times New Roman" w:hAnsi="Times New Roman" w:cs="Times New Roman"/>
              <w:spacing w:val="5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of</w:t>
          </w:r>
          <w:r>
            <w:rPr>
              <w:rFonts w:hint="default" w:ascii="Times New Roman" w:hAnsi="Times New Roman" w:cs="Times New Roman"/>
              <w:spacing w:val="5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multithreading</w:t>
          </w:r>
          <w:r>
            <w:rPr>
              <w:rFonts w:hint="default" w:ascii="Times New Roman" w:hAnsi="Times New Roman" w:cs="Times New Roman"/>
              <w:spacing w:val="1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using</w:t>
          </w:r>
          <w:r>
            <w:rPr>
              <w:rFonts w:hint="default" w:ascii="Times New Roman" w:hAnsi="Times New Roman" w:cs="Times New Roman"/>
              <w:spacing w:val="50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Android</w:t>
          </w:r>
          <w:r>
            <w:rPr>
              <w:rFonts w:hint="default" w:ascii="Times New Roman" w:hAnsi="Times New Roman" w:cs="Times New Roman"/>
              <w:spacing w:val="50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Service</w:t>
          </w:r>
          <w:r>
            <w:rPr>
              <w:rFonts w:hint="default" w:ascii="Times New Roman" w:hAnsi="Times New Roman" w:cs="Times New Roman"/>
              <w:spacing w:val="51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class</w:t>
          </w:r>
          <w:r>
            <w:rPr>
              <w:rFonts w:hint="default" w:ascii="Times New Roman" w:hAnsi="Times New Roman" w:cs="Times New Roman"/>
              <w:w w:val="115"/>
            </w:rPr>
            <w:tab/>
          </w:r>
          <w:r>
            <w:rPr>
              <w:rFonts w:hint="default" w:ascii="Times New Roman" w:hAnsi="Times New Roman" w:cs="Times New Roman"/>
              <w:spacing w:val="-8"/>
              <w:w w:val="115"/>
            </w:rPr>
            <w:t>33</w:t>
          </w:r>
          <w:r>
            <w:rPr>
              <w:rFonts w:hint="default" w:ascii="Times New Roman" w:hAnsi="Times New Roman" w:cs="Times New Roman"/>
              <w:spacing w:val="-8"/>
              <w:w w:val="115"/>
            </w:rPr>
            <w:fldChar w:fldCharType="end"/>
          </w:r>
        </w:p>
        <w:p>
          <w:pPr>
            <w:pStyle w:val="12"/>
            <w:numPr>
              <w:ilvl w:val="2"/>
              <w:numId w:val="5"/>
            </w:numPr>
            <w:tabs>
              <w:tab w:val="left" w:pos="2038"/>
              <w:tab w:val="left" w:pos="2039"/>
              <w:tab w:val="left" w:leader="dot" w:pos="9525"/>
            </w:tabs>
            <w:spacing w:before="0" w:after="0" w:line="276" w:lineRule="exact"/>
            <w:ind w:left="2038" w:right="0" w:hanging="750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"_TOC_250004"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w w:val="110"/>
            </w:rPr>
            <w:t>XML</w:t>
          </w:r>
          <w:r>
            <w:rPr>
              <w:rFonts w:hint="default" w:ascii="Times New Roman" w:hAnsi="Times New Roman" w:cs="Times New Roman"/>
              <w:spacing w:val="53"/>
              <w:w w:val="110"/>
            </w:rPr>
            <w:t xml:space="preserve"> </w:t>
          </w:r>
          <w:r>
            <w:rPr>
              <w:rFonts w:hint="default" w:ascii="Times New Roman" w:hAnsi="Times New Roman" w:cs="Times New Roman"/>
              <w:w w:val="110"/>
            </w:rPr>
            <w:t>Code</w:t>
          </w:r>
          <w:r>
            <w:rPr>
              <w:rFonts w:hint="default" w:ascii="Times New Roman" w:hAnsi="Times New Roman" w:cs="Times New Roman"/>
              <w:w w:val="110"/>
            </w:rPr>
            <w:tab/>
          </w:r>
          <w:r>
            <w:rPr>
              <w:rFonts w:hint="default" w:ascii="Times New Roman" w:hAnsi="Times New Roman" w:cs="Times New Roman"/>
              <w:w w:val="110"/>
            </w:rPr>
            <w:t>33</w:t>
          </w:r>
          <w:r>
            <w:rPr>
              <w:rFonts w:hint="default" w:ascii="Times New Roman" w:hAnsi="Times New Roman" w:cs="Times New Roman"/>
              <w:w w:val="110"/>
            </w:rPr>
            <w:fldChar w:fldCharType="end"/>
          </w:r>
        </w:p>
        <w:p>
          <w:pPr>
            <w:pStyle w:val="12"/>
            <w:numPr>
              <w:ilvl w:val="2"/>
              <w:numId w:val="5"/>
            </w:numPr>
            <w:tabs>
              <w:tab w:val="left" w:pos="2038"/>
              <w:tab w:val="left" w:pos="2039"/>
              <w:tab w:val="left" w:leader="dot" w:pos="9525"/>
            </w:tabs>
            <w:spacing w:before="0" w:after="0" w:line="279" w:lineRule="exact"/>
            <w:ind w:left="2038" w:right="0" w:hanging="750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"_TOC_250003"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w w:val="105"/>
            </w:rPr>
            <w:t>Java</w:t>
          </w:r>
          <w:r>
            <w:rPr>
              <w:rFonts w:hint="default" w:ascii="Times New Roman" w:hAnsi="Times New Roman" w:cs="Times New Roman"/>
              <w:spacing w:val="43"/>
              <w:w w:val="105"/>
            </w:rPr>
            <w:t xml:space="preserve"> </w:t>
          </w:r>
          <w:r>
            <w:rPr>
              <w:rFonts w:hint="default" w:ascii="Times New Roman" w:hAnsi="Times New Roman" w:cs="Times New Roman"/>
              <w:w w:val="105"/>
            </w:rPr>
            <w:t>Code</w:t>
          </w:r>
          <w:r>
            <w:rPr>
              <w:rFonts w:hint="default" w:ascii="Times New Roman" w:hAnsi="Times New Roman" w:cs="Times New Roman"/>
              <w:w w:val="105"/>
            </w:rPr>
            <w:tab/>
          </w:r>
          <w:r>
            <w:rPr>
              <w:rFonts w:hint="default" w:ascii="Times New Roman" w:hAnsi="Times New Roman" w:cs="Times New Roman"/>
              <w:w w:val="105"/>
            </w:rPr>
            <w:t>33</w:t>
          </w:r>
          <w:r>
            <w:rPr>
              <w:rFonts w:hint="default" w:ascii="Times New Roman" w:hAnsi="Times New Roman" w:cs="Times New Roman"/>
              <w:w w:val="105"/>
            </w:rPr>
            <w:fldChar w:fldCharType="end"/>
          </w:r>
        </w:p>
        <w:p>
          <w:pPr>
            <w:pStyle w:val="12"/>
            <w:numPr>
              <w:ilvl w:val="2"/>
              <w:numId w:val="5"/>
            </w:numPr>
            <w:tabs>
              <w:tab w:val="left" w:pos="2038"/>
              <w:tab w:val="left" w:pos="2039"/>
              <w:tab w:val="left" w:leader="dot" w:pos="9526"/>
            </w:tabs>
            <w:spacing w:before="0" w:after="0" w:line="286" w:lineRule="exact"/>
            <w:ind w:left="2038" w:right="0" w:hanging="750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"_TOC_250002"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Output</w:t>
          </w:r>
          <w:r>
            <w:rPr>
              <w:rFonts w:hint="default" w:ascii="Times New Roman" w:hAnsi="Times New Roman" w:cs="Times New Roman"/>
              <w:spacing w:val="80"/>
            </w:rPr>
            <w:t xml:space="preserve"> </w:t>
          </w:r>
          <w:r>
            <w:rPr>
              <w:rFonts w:hint="default" w:ascii="Times New Roman" w:hAnsi="Times New Roman" w:cs="Times New Roman"/>
            </w:rPr>
            <w:t>Screens: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t>35</w:t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10"/>
            <w:numPr>
              <w:ilvl w:val="0"/>
              <w:numId w:val="1"/>
            </w:numPr>
            <w:tabs>
              <w:tab w:val="left" w:pos="751"/>
              <w:tab w:val="left" w:pos="752"/>
            </w:tabs>
            <w:spacing w:before="232" w:after="0" w:line="228" w:lineRule="auto"/>
            <w:ind w:left="751" w:right="1800" w:hanging="352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  <w:w w:val="115"/>
            </w:rPr>
            <w:t>Android</w:t>
          </w:r>
          <w:r>
            <w:rPr>
              <w:rFonts w:hint="default" w:ascii="Times New Roman" w:hAnsi="Times New Roman" w:cs="Times New Roman"/>
              <w:spacing w:val="7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Security</w:t>
          </w:r>
          <w:r>
            <w:rPr>
              <w:rFonts w:hint="default" w:ascii="Times New Roman" w:hAnsi="Times New Roman" w:cs="Times New Roman"/>
              <w:spacing w:val="7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and</w:t>
          </w:r>
          <w:r>
            <w:rPr>
              <w:rFonts w:hint="default" w:ascii="Times New Roman" w:hAnsi="Times New Roman" w:cs="Times New Roman"/>
              <w:spacing w:val="8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Debugging:</w:t>
          </w:r>
          <w:r>
            <w:rPr>
              <w:rFonts w:hint="default" w:ascii="Times New Roman" w:hAnsi="Times New Roman" w:cs="Times New Roman"/>
              <w:spacing w:val="56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To</w:t>
          </w:r>
          <w:r>
            <w:rPr>
              <w:rFonts w:hint="default" w:ascii="Times New Roman" w:hAnsi="Times New Roman" w:cs="Times New Roman"/>
              <w:spacing w:val="7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implement</w:t>
          </w:r>
          <w:r>
            <w:rPr>
              <w:rFonts w:hint="default" w:ascii="Times New Roman" w:hAnsi="Times New Roman" w:cs="Times New Roman"/>
              <w:spacing w:val="8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concept</w:t>
          </w:r>
          <w:r>
            <w:rPr>
              <w:rFonts w:hint="default" w:ascii="Times New Roman" w:hAnsi="Times New Roman" w:cs="Times New Roman"/>
              <w:spacing w:val="7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of</w:t>
          </w:r>
          <w:r>
            <w:rPr>
              <w:rFonts w:hint="default" w:ascii="Times New Roman" w:hAnsi="Times New Roman" w:cs="Times New Roman"/>
              <w:spacing w:val="7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permission</w:t>
          </w:r>
          <w:r>
            <w:rPr>
              <w:rFonts w:hint="default" w:ascii="Times New Roman" w:hAnsi="Times New Roman" w:cs="Times New Roman"/>
              <w:spacing w:val="8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and</w:t>
          </w:r>
          <w:r>
            <w:rPr>
              <w:rFonts w:hint="default" w:ascii="Times New Roman" w:hAnsi="Times New Roman" w:cs="Times New Roman"/>
              <w:spacing w:val="-60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perform</w:t>
          </w:r>
          <w:r>
            <w:rPr>
              <w:rFonts w:hint="default" w:ascii="Times New Roman" w:hAnsi="Times New Roman" w:cs="Times New Roman"/>
              <w:spacing w:val="25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request</w:t>
          </w:r>
          <w:r>
            <w:rPr>
              <w:rFonts w:hint="default" w:ascii="Times New Roman" w:hAnsi="Times New Roman" w:cs="Times New Roman"/>
              <w:spacing w:val="25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for</w:t>
          </w:r>
          <w:r>
            <w:rPr>
              <w:rFonts w:hint="default" w:ascii="Times New Roman" w:hAnsi="Times New Roman" w:cs="Times New Roman"/>
              <w:spacing w:val="26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permission</w:t>
          </w:r>
          <w:r>
            <w:rPr>
              <w:rFonts w:hint="default" w:ascii="Times New Roman" w:hAnsi="Times New Roman" w:cs="Times New Roman"/>
              <w:spacing w:val="25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to</w:t>
          </w:r>
          <w:r>
            <w:rPr>
              <w:rFonts w:hint="default" w:ascii="Times New Roman" w:hAnsi="Times New Roman" w:cs="Times New Roman"/>
              <w:spacing w:val="26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access</w:t>
          </w:r>
          <w:r>
            <w:rPr>
              <w:rFonts w:hint="default" w:ascii="Times New Roman" w:hAnsi="Times New Roman" w:cs="Times New Roman"/>
              <w:spacing w:val="26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different</w:t>
          </w:r>
          <w:r>
            <w:rPr>
              <w:rFonts w:hint="default" w:ascii="Times New Roman" w:hAnsi="Times New Roman" w:cs="Times New Roman"/>
              <w:spacing w:val="26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hardware</w:t>
          </w:r>
          <w:r>
            <w:rPr>
              <w:rFonts w:hint="default" w:ascii="Times New Roman" w:hAnsi="Times New Roman" w:cs="Times New Roman"/>
              <w:spacing w:val="26"/>
              <w:w w:val="115"/>
            </w:rPr>
            <w:t xml:space="preserve"> </w:t>
          </w:r>
          <w:r>
            <w:rPr>
              <w:rFonts w:hint="default" w:ascii="Times New Roman" w:hAnsi="Times New Roman" w:cs="Times New Roman"/>
              <w:w w:val="115"/>
            </w:rPr>
            <w:t>components</w:t>
          </w:r>
        </w:p>
        <w:p>
          <w:pPr>
            <w:pStyle w:val="11"/>
            <w:tabs>
              <w:tab w:val="left" w:pos="9491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  <w:w w:val="110"/>
            </w:rPr>
            <w:t>of</w:t>
          </w:r>
          <w:r>
            <w:rPr>
              <w:rFonts w:hint="default" w:ascii="Times New Roman" w:hAnsi="Times New Roman" w:cs="Times New Roman"/>
              <w:spacing w:val="33"/>
              <w:w w:val="110"/>
            </w:rPr>
            <w:t xml:space="preserve"> </w:t>
          </w:r>
          <w:r>
            <w:rPr>
              <w:rFonts w:hint="default" w:ascii="Times New Roman" w:hAnsi="Times New Roman" w:cs="Times New Roman"/>
              <w:w w:val="110"/>
            </w:rPr>
            <w:t>mobile</w:t>
          </w:r>
          <w:r>
            <w:rPr>
              <w:rFonts w:hint="default" w:ascii="Times New Roman" w:hAnsi="Times New Roman" w:cs="Times New Roman"/>
              <w:w w:val="110"/>
            </w:rPr>
            <w:tab/>
          </w:r>
          <w:r>
            <w:rPr>
              <w:rFonts w:hint="default" w:ascii="Times New Roman" w:hAnsi="Times New Roman" w:cs="Times New Roman"/>
              <w:w w:val="110"/>
            </w:rPr>
            <w:t>37</w:t>
          </w:r>
        </w:p>
        <w:p>
          <w:pPr>
            <w:pStyle w:val="12"/>
            <w:tabs>
              <w:tab w:val="left" w:pos="2038"/>
              <w:tab w:val="left" w:leader="dot" w:pos="9526"/>
            </w:tabs>
            <w:ind w:left="1289" w:firstLine="0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"_TOC_250001"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8.0.1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t>Output</w:t>
          </w:r>
          <w:r>
            <w:rPr>
              <w:rFonts w:hint="default" w:ascii="Times New Roman" w:hAnsi="Times New Roman" w:cs="Times New Roman"/>
              <w:spacing w:val="43"/>
            </w:rPr>
            <w:t xml:space="preserve"> </w:t>
          </w:r>
          <w:r>
            <w:rPr>
              <w:rFonts w:hint="default" w:ascii="Times New Roman" w:hAnsi="Times New Roman" w:cs="Times New Roman"/>
            </w:rPr>
            <w:t>Screens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t>39</w:t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10"/>
            <w:numPr>
              <w:ilvl w:val="0"/>
              <w:numId w:val="1"/>
            </w:numPr>
            <w:tabs>
              <w:tab w:val="left" w:pos="751"/>
              <w:tab w:val="left" w:pos="752"/>
              <w:tab w:val="left" w:pos="9492"/>
            </w:tabs>
            <w:spacing w:before="231" w:after="0" w:line="228" w:lineRule="auto"/>
            <w:ind w:left="751" w:right="1436" w:hanging="352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"_TOC_250000"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w w:val="120"/>
            </w:rPr>
            <w:t>Android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Security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and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Debugging: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To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perform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debugging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and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testing</w:t>
          </w:r>
          <w:r>
            <w:rPr>
              <w:rFonts w:hint="default" w:ascii="Times New Roman" w:hAnsi="Times New Roman" w:cs="Times New Roman"/>
              <w:spacing w:val="1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of</w:t>
          </w:r>
          <w:r>
            <w:rPr>
              <w:rFonts w:hint="default" w:ascii="Times New Roman" w:hAnsi="Times New Roman" w:cs="Times New Roman"/>
              <w:spacing w:val="-63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android</w:t>
          </w:r>
          <w:r>
            <w:rPr>
              <w:rFonts w:hint="default" w:ascii="Times New Roman" w:hAnsi="Times New Roman" w:cs="Times New Roman"/>
              <w:spacing w:val="13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app</w:t>
          </w:r>
          <w:r>
            <w:rPr>
              <w:rFonts w:hint="default" w:ascii="Times New Roman" w:hAnsi="Times New Roman" w:cs="Times New Roman"/>
              <w:spacing w:val="14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using</w:t>
          </w:r>
          <w:r>
            <w:rPr>
              <w:rFonts w:hint="default" w:ascii="Times New Roman" w:hAnsi="Times New Roman" w:cs="Times New Roman"/>
              <w:spacing w:val="14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tools</w:t>
          </w:r>
          <w:r>
            <w:rPr>
              <w:rFonts w:hint="default" w:ascii="Times New Roman" w:hAnsi="Times New Roman" w:cs="Times New Roman"/>
              <w:spacing w:val="14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like</w:t>
          </w:r>
          <w:r>
            <w:rPr>
              <w:rFonts w:hint="default" w:ascii="Times New Roman" w:hAnsi="Times New Roman" w:cs="Times New Roman"/>
              <w:spacing w:val="14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Logcat,</w:t>
          </w:r>
          <w:r>
            <w:rPr>
              <w:rFonts w:hint="default" w:ascii="Times New Roman" w:hAnsi="Times New Roman" w:cs="Times New Roman"/>
              <w:spacing w:val="13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Android</w:t>
          </w:r>
          <w:r>
            <w:rPr>
              <w:rFonts w:hint="default" w:ascii="Times New Roman" w:hAnsi="Times New Roman" w:cs="Times New Roman"/>
              <w:spacing w:val="14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debug</w:t>
          </w:r>
          <w:r>
            <w:rPr>
              <w:rFonts w:hint="default" w:ascii="Times New Roman" w:hAnsi="Times New Roman" w:cs="Times New Roman"/>
              <w:spacing w:val="14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bridge,</w:t>
          </w:r>
          <w:r>
            <w:rPr>
              <w:rFonts w:hint="default" w:ascii="Times New Roman" w:hAnsi="Times New Roman" w:cs="Times New Roman"/>
              <w:spacing w:val="14"/>
              <w:w w:val="120"/>
            </w:rPr>
            <w:t xml:space="preserve"> </w:t>
          </w:r>
          <w:r>
            <w:rPr>
              <w:rFonts w:hint="default" w:ascii="Times New Roman" w:hAnsi="Times New Roman" w:cs="Times New Roman"/>
              <w:w w:val="120"/>
            </w:rPr>
            <w:t>DDMS</w:t>
          </w:r>
          <w:r>
            <w:rPr>
              <w:rFonts w:hint="default" w:ascii="Times New Roman" w:hAnsi="Times New Roman" w:cs="Times New Roman"/>
              <w:w w:val="120"/>
            </w:rPr>
            <w:tab/>
          </w:r>
          <w:r>
            <w:rPr>
              <w:rFonts w:hint="default" w:ascii="Times New Roman" w:hAnsi="Times New Roman" w:cs="Times New Roman"/>
              <w:spacing w:val="-8"/>
              <w:w w:val="115"/>
            </w:rPr>
            <w:t>41</w:t>
          </w:r>
          <w:r>
            <w:rPr>
              <w:rFonts w:hint="default" w:ascii="Times New Roman" w:hAnsi="Times New Roman" w:cs="Times New Roman"/>
              <w:spacing w:val="-8"/>
              <w:w w:val="115"/>
            </w:rPr>
            <w:fldChar w:fldCharType="end"/>
          </w:r>
        </w:p>
      </w:sdtContent>
    </w:sdt>
    <w:p>
      <w:pPr>
        <w:spacing w:after="0" w:line="228" w:lineRule="auto"/>
        <w:jc w:val="left"/>
        <w:rPr>
          <w:rFonts w:hint="default" w:ascii="Times New Roman" w:hAnsi="Times New Roman" w:cs="Times New Roman"/>
        </w:rPr>
        <w:sectPr>
          <w:footerReference r:id="rId5" w:type="default"/>
          <w:pgSz w:w="12240" w:h="15840"/>
          <w:pgMar w:top="1340" w:right="0" w:bottom="980" w:left="1040" w:header="0" w:footer="792" w:gutter="0"/>
          <w:pgNumType w:start="1"/>
          <w:cols w:space="720" w:num="1"/>
        </w:sectPr>
      </w:pPr>
    </w:p>
    <w:p>
      <w:pPr>
        <w:pStyle w:val="2"/>
        <w:ind w:left="400" w:right="0"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List</w:t>
      </w:r>
      <w:r>
        <w:rPr>
          <w:rFonts w:hint="default" w:ascii="Times New Roman" w:hAnsi="Times New Roman" w:cs="Times New Roman"/>
          <w:spacing w:val="28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of</w:t>
      </w:r>
      <w:r>
        <w:rPr>
          <w:rFonts w:hint="default" w:ascii="Times New Roman" w:hAnsi="Times New Roman" w:cs="Times New Roman"/>
          <w:spacing w:val="28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Figures</w:t>
      </w:r>
    </w:p>
    <w:p>
      <w:pPr>
        <w:pStyle w:val="3"/>
        <w:spacing w:before="212" w:line="286" w:lineRule="exact"/>
        <w:ind w:left="751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 xml:space="preserve">1.1   </w:t>
      </w:r>
      <w:r>
        <w:rPr>
          <w:rFonts w:hint="default" w:ascii="Times New Roman" w:hAnsi="Times New Roman" w:cs="Times New Roman"/>
          <w:spacing w:val="1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Android</w:t>
      </w:r>
      <w:r>
        <w:rPr>
          <w:rFonts w:hint="default" w:ascii="Times New Roman" w:hAnsi="Times New Roman" w:cs="Times New Roman"/>
          <w:spacing w:val="2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Studio  </w:t>
      </w:r>
      <w:r>
        <w:rPr>
          <w:rFonts w:hint="default" w:ascii="Times New Roman" w:hAnsi="Times New Roman" w:cs="Times New Roman"/>
          <w:spacing w:val="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. 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. 3</w:t>
      </w:r>
    </w:p>
    <w:p>
      <w:pPr>
        <w:spacing w:before="0" w:line="279" w:lineRule="exact"/>
        <w:ind w:left="751" w:right="0" w:firstLine="0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10"/>
          <w:sz w:val="24"/>
        </w:rPr>
        <w:t xml:space="preserve">1.2  </w:t>
      </w:r>
      <w:r>
        <w:rPr>
          <w:rFonts w:hint="default" w:ascii="Times New Roman" w:hAnsi="Times New Roman" w:cs="Times New Roman"/>
          <w:spacing w:val="57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xCode</w:t>
      </w:r>
      <w:r>
        <w:rPr>
          <w:rFonts w:hint="default" w:ascii="Times New Roman" w:hAnsi="Times New Roman" w:cs="Times New Roman"/>
          <w:spacing w:val="17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iOS</w:t>
      </w:r>
      <w:r>
        <w:rPr>
          <w:rFonts w:hint="default" w:ascii="Times New Roman" w:hAnsi="Times New Roman" w:cs="Times New Roman"/>
          <w:spacing w:val="18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 xml:space="preserve">IDE </w:t>
      </w:r>
      <w:r>
        <w:rPr>
          <w:rFonts w:hint="default" w:ascii="Times New Roman" w:hAnsi="Times New Roman" w:cs="Times New Roman"/>
          <w:spacing w:val="27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8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8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8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8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8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8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8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8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  .</w:t>
      </w:r>
      <w:r>
        <w:rPr>
          <w:rFonts w:hint="default" w:ascii="Times New Roman" w:hAnsi="Times New Roman" w:cs="Times New Roman"/>
          <w:spacing w:val="58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8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5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.</w:t>
      </w:r>
      <w:r>
        <w:rPr>
          <w:rFonts w:hint="default" w:ascii="Times New Roman" w:hAnsi="Times New Roman" w:cs="Times New Roman"/>
          <w:spacing w:val="21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5</w:t>
      </w:r>
    </w:p>
    <w:p>
      <w:pPr>
        <w:pStyle w:val="3"/>
        <w:tabs>
          <w:tab w:val="left" w:leader="dot" w:pos="9524"/>
        </w:tabs>
        <w:spacing w:before="5" w:line="228" w:lineRule="auto"/>
        <w:ind w:left="751" w:right="143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 xml:space="preserve">2.1    Official Android Studio download page   .  .  .  .  .  .  .  .  .  .  .  .  .  .  .  .  .  .  .  .  .   </w:t>
      </w:r>
      <w:r>
        <w:rPr>
          <w:rFonts w:hint="default" w:ascii="Times New Roman" w:hAnsi="Times New Roman" w:cs="Times New Roman"/>
          <w:w w:val="105"/>
          <w:lang w:val="en-IN"/>
        </w:rPr>
        <w:t>.</w:t>
      </w:r>
      <w:r>
        <w:rPr>
          <w:rFonts w:hint="default" w:ascii="Times New Roman" w:hAnsi="Times New Roman" w:cs="Times New Roman"/>
          <w:w w:val="105"/>
        </w:rPr>
        <w:t>6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2.2    Terms and conditions .  .  .  .  .  .  .  .  .  .  .  .  .  .  .  .  .  .  .  .  .  .  .  .  .  .  .  .  .  .  .     6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2.3    Download completed   .  .  .  .  .  .  .  .  .  .  .  .  .  .  .  .  .  .  .  .  .  .  .  .  .  .  .  .  .  .  .   7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2.4    Installation process  .  .  .  .  .  .  .  .  .  .  .  .  .  .  .  .  .  .  .  .  .  .  .  .  .  .  .  .  .  .  .  .     7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2.5    Installation process  .  .  .  .  .  .  .  .  .  .  .  .  .  .  .  .  .  .  .  .  .  .  .  .  .  .  .  .  .  .  .  .     8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2.6    Installation process  .  .  .  .  .  .  .  .  .  .  .  .  .  .  .  .  .  .  .  .  .  .  .  .  .  .  .  .  .  .  .  .     8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2.7    Installation completed   .  .  .  .  .  .  .  .  .  .  .  .  .  .  .  .  .  .  .  .  .  .  .  .  .  .  .  .  .  .    9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2.8    Welcome screen  .  .  .  .  .  .  .  .  .  .  .  .  .  .  .  .  .  .  .  .  .  .  .  .  .  .  .  .  .  .  .  .  .  .   9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 xml:space="preserve">2.9  </w:t>
      </w:r>
      <w:r>
        <w:rPr>
          <w:rFonts w:hint="default" w:ascii="Times New Roman" w:hAnsi="Times New Roman" w:cs="Times New Roman"/>
          <w:spacing w:val="2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Theme</w:t>
      </w:r>
      <w:r>
        <w:rPr>
          <w:rFonts w:hint="default" w:ascii="Times New Roman" w:hAnsi="Times New Roman" w:cs="Times New Roman"/>
          <w:spacing w:val="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selection</w:t>
      </w:r>
      <w:r>
        <w:rPr>
          <w:rFonts w:hint="default" w:ascii="Times New Roman" w:hAnsi="Times New Roman" w:cs="Times New Roman"/>
          <w:w w:val="105"/>
        </w:rPr>
        <w:tab/>
      </w:r>
      <w:r>
        <w:rPr>
          <w:rFonts w:hint="default" w:ascii="Times New Roman" w:hAnsi="Times New Roman" w:cs="Times New Roman"/>
          <w:spacing w:val="-7"/>
        </w:rPr>
        <w:t>10</w:t>
      </w:r>
    </w:p>
    <w:p>
      <w:pPr>
        <w:pStyle w:val="14"/>
        <w:numPr>
          <w:ilvl w:val="1"/>
          <w:numId w:val="6"/>
        </w:numPr>
        <w:tabs>
          <w:tab w:val="left" w:pos="1290"/>
          <w:tab w:val="left" w:leader="dot" w:pos="9524"/>
        </w:tabs>
        <w:spacing w:before="0" w:after="0" w:line="280" w:lineRule="exact"/>
        <w:ind w:left="1289" w:right="0" w:hanging="53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Installation</w:t>
      </w:r>
      <w:r>
        <w:rPr>
          <w:rFonts w:hint="default" w:ascii="Times New Roman" w:hAnsi="Times New Roman" w:cs="Times New Roman"/>
          <w:spacing w:val="1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process</w:t>
      </w:r>
      <w:r>
        <w:rPr>
          <w:rFonts w:hint="default" w:ascii="Times New Roman" w:hAnsi="Times New Roman" w:cs="Times New Roman"/>
          <w:w w:val="105"/>
          <w:sz w:val="24"/>
        </w:rPr>
        <w:tab/>
      </w:r>
      <w:r>
        <w:rPr>
          <w:rFonts w:hint="default" w:ascii="Times New Roman" w:hAnsi="Times New Roman" w:cs="Times New Roman"/>
          <w:w w:val="105"/>
          <w:sz w:val="24"/>
        </w:rPr>
        <w:t>10</w:t>
      </w:r>
    </w:p>
    <w:p>
      <w:pPr>
        <w:pStyle w:val="3"/>
        <w:numPr>
          <w:ilvl w:val="1"/>
          <w:numId w:val="6"/>
        </w:numPr>
        <w:tabs>
          <w:tab w:val="left" w:pos="1290"/>
          <w:tab w:val="left" w:leader="dot" w:pos="9524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Installation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process</w:t>
      </w:r>
      <w:r>
        <w:rPr>
          <w:rFonts w:hint="default" w:ascii="Times New Roman" w:hAnsi="Times New Roman" w:cs="Times New Roman"/>
          <w:w w:val="105"/>
        </w:rPr>
        <w:tab/>
      </w:r>
      <w:r>
        <w:rPr>
          <w:rFonts w:hint="default" w:ascii="Times New Roman" w:hAnsi="Times New Roman" w:cs="Times New Roman"/>
          <w:w w:val="105"/>
        </w:rPr>
        <w:t>11</w:t>
      </w:r>
    </w:p>
    <w:p>
      <w:pPr>
        <w:pStyle w:val="14"/>
        <w:numPr>
          <w:ilvl w:val="1"/>
          <w:numId w:val="6"/>
        </w:numPr>
        <w:tabs>
          <w:tab w:val="left" w:pos="1290"/>
          <w:tab w:val="left" w:leader="dot" w:pos="9524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 xml:space="preserve">First </w:t>
      </w:r>
      <w:r>
        <w:rPr>
          <w:rFonts w:hint="default" w:ascii="Times New Roman" w:hAnsi="Times New Roman" w:cs="Times New Roman"/>
          <w:spacing w:val="2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Project</w:t>
      </w:r>
      <w:r>
        <w:rPr>
          <w:rFonts w:hint="default" w:ascii="Times New Roman" w:hAnsi="Times New Roman" w:cs="Times New Roman"/>
          <w:w w:val="105"/>
          <w:sz w:val="24"/>
        </w:rPr>
        <w:tab/>
      </w:r>
      <w:r>
        <w:rPr>
          <w:rFonts w:hint="default" w:ascii="Times New Roman" w:hAnsi="Times New Roman" w:cs="Times New Roman"/>
          <w:w w:val="105"/>
          <w:sz w:val="24"/>
        </w:rPr>
        <w:t>11</w:t>
      </w:r>
    </w:p>
    <w:p>
      <w:pPr>
        <w:pStyle w:val="3"/>
        <w:numPr>
          <w:ilvl w:val="1"/>
          <w:numId w:val="7"/>
        </w:numPr>
        <w:tabs>
          <w:tab w:val="left" w:pos="1289"/>
          <w:tab w:val="left" w:pos="1290"/>
          <w:tab w:val="left" w:leader="dot" w:pos="9524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Layout</w:t>
      </w:r>
      <w:r>
        <w:rPr>
          <w:rFonts w:hint="default" w:ascii="Times New Roman" w:hAnsi="Times New Roman" w:cs="Times New Roman"/>
          <w:spacing w:val="17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XML</w:t>
      </w:r>
      <w:r>
        <w:rPr>
          <w:rFonts w:hint="default" w:ascii="Times New Roman" w:hAnsi="Times New Roman" w:cs="Times New Roman"/>
          <w:spacing w:val="16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location</w:t>
      </w:r>
      <w:r>
        <w:rPr>
          <w:rFonts w:hint="default" w:ascii="Times New Roman" w:hAnsi="Times New Roman" w:cs="Times New Roman"/>
          <w:w w:val="110"/>
        </w:rPr>
        <w:tab/>
      </w:r>
      <w:r>
        <w:rPr>
          <w:rFonts w:hint="default" w:ascii="Times New Roman" w:hAnsi="Times New Roman" w:cs="Times New Roman"/>
          <w:w w:val="110"/>
        </w:rPr>
        <w:t>12</w:t>
      </w:r>
    </w:p>
    <w:p>
      <w:pPr>
        <w:pStyle w:val="14"/>
        <w:numPr>
          <w:ilvl w:val="1"/>
          <w:numId w:val="7"/>
        </w:numPr>
        <w:tabs>
          <w:tab w:val="left" w:pos="1289"/>
          <w:tab w:val="left" w:pos="1290"/>
          <w:tab w:val="left" w:leader="dot" w:pos="9524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10"/>
          <w:sz w:val="24"/>
        </w:rPr>
        <w:t>Manifest</w:t>
      </w:r>
      <w:r>
        <w:rPr>
          <w:rFonts w:hint="default" w:ascii="Times New Roman" w:hAnsi="Times New Roman" w:cs="Times New Roman"/>
          <w:spacing w:val="1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XML</w:t>
      </w:r>
      <w:r>
        <w:rPr>
          <w:rFonts w:hint="default" w:ascii="Times New Roman" w:hAnsi="Times New Roman" w:cs="Times New Roman"/>
          <w:spacing w:val="2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location</w:t>
      </w:r>
      <w:r>
        <w:rPr>
          <w:rFonts w:hint="default" w:ascii="Times New Roman" w:hAnsi="Times New Roman" w:cs="Times New Roman"/>
          <w:w w:val="110"/>
          <w:sz w:val="24"/>
        </w:rPr>
        <w:tab/>
      </w:r>
      <w:r>
        <w:rPr>
          <w:rFonts w:hint="default" w:ascii="Times New Roman" w:hAnsi="Times New Roman" w:cs="Times New Roman"/>
          <w:w w:val="110"/>
          <w:sz w:val="24"/>
        </w:rPr>
        <w:t>13</w:t>
      </w:r>
    </w:p>
    <w:p>
      <w:pPr>
        <w:pStyle w:val="3"/>
        <w:numPr>
          <w:ilvl w:val="1"/>
          <w:numId w:val="7"/>
        </w:numPr>
        <w:tabs>
          <w:tab w:val="left" w:pos="1289"/>
          <w:tab w:val="left" w:pos="1290"/>
          <w:tab w:val="left" w:leader="dot" w:pos="9525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String</w:t>
      </w:r>
      <w:r>
        <w:rPr>
          <w:rFonts w:hint="default" w:ascii="Times New Roman" w:hAnsi="Times New Roman" w:cs="Times New Roman"/>
          <w:spacing w:val="19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XML</w:t>
      </w:r>
      <w:r>
        <w:rPr>
          <w:rFonts w:hint="default" w:ascii="Times New Roman" w:hAnsi="Times New Roman" w:cs="Times New Roman"/>
          <w:spacing w:val="19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location</w:t>
      </w:r>
      <w:r>
        <w:rPr>
          <w:rFonts w:hint="default" w:ascii="Times New Roman" w:hAnsi="Times New Roman" w:cs="Times New Roman"/>
          <w:w w:val="110"/>
        </w:rPr>
        <w:tab/>
      </w:r>
      <w:r>
        <w:rPr>
          <w:rFonts w:hint="default" w:ascii="Times New Roman" w:hAnsi="Times New Roman" w:cs="Times New Roman"/>
          <w:w w:val="110"/>
        </w:rPr>
        <w:t>14</w:t>
      </w:r>
    </w:p>
    <w:p>
      <w:pPr>
        <w:pStyle w:val="14"/>
        <w:numPr>
          <w:ilvl w:val="1"/>
          <w:numId w:val="7"/>
        </w:numPr>
        <w:tabs>
          <w:tab w:val="left" w:pos="1289"/>
          <w:tab w:val="left" w:pos="1290"/>
          <w:tab w:val="left" w:leader="dot" w:pos="9525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10"/>
          <w:sz w:val="24"/>
        </w:rPr>
        <w:t>String</w:t>
      </w:r>
      <w:r>
        <w:rPr>
          <w:rFonts w:hint="default" w:ascii="Times New Roman" w:hAnsi="Times New Roman" w:cs="Times New Roman"/>
          <w:spacing w:val="34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XML</w:t>
      </w:r>
      <w:r>
        <w:rPr>
          <w:rFonts w:hint="default" w:ascii="Times New Roman" w:hAnsi="Times New Roman" w:cs="Times New Roman"/>
          <w:spacing w:val="35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Code</w:t>
      </w:r>
      <w:r>
        <w:rPr>
          <w:rFonts w:hint="default" w:ascii="Times New Roman" w:hAnsi="Times New Roman" w:cs="Times New Roman"/>
          <w:w w:val="110"/>
          <w:sz w:val="24"/>
        </w:rPr>
        <w:tab/>
      </w:r>
      <w:r>
        <w:rPr>
          <w:rFonts w:hint="default" w:ascii="Times New Roman" w:hAnsi="Times New Roman" w:cs="Times New Roman"/>
          <w:w w:val="110"/>
          <w:sz w:val="24"/>
        </w:rPr>
        <w:t>14</w:t>
      </w:r>
    </w:p>
    <w:p>
      <w:pPr>
        <w:pStyle w:val="3"/>
        <w:numPr>
          <w:ilvl w:val="1"/>
          <w:numId w:val="7"/>
        </w:numPr>
        <w:tabs>
          <w:tab w:val="left" w:pos="1289"/>
          <w:tab w:val="left" w:pos="1290"/>
          <w:tab w:val="left" w:leader="dot" w:pos="9524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Themes</w:t>
      </w:r>
      <w:r>
        <w:rPr>
          <w:rFonts w:hint="default" w:ascii="Times New Roman" w:hAnsi="Times New Roman" w:cs="Times New Roman"/>
          <w:spacing w:val="6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XML</w:t>
      </w:r>
      <w:r>
        <w:rPr>
          <w:rFonts w:hint="default" w:ascii="Times New Roman" w:hAnsi="Times New Roman" w:cs="Times New Roman"/>
          <w:spacing w:val="7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location</w:t>
      </w:r>
      <w:r>
        <w:rPr>
          <w:rFonts w:hint="default" w:ascii="Times New Roman" w:hAnsi="Times New Roman" w:cs="Times New Roman"/>
          <w:w w:val="110"/>
        </w:rPr>
        <w:tab/>
      </w:r>
      <w:r>
        <w:rPr>
          <w:rFonts w:hint="default" w:ascii="Times New Roman" w:hAnsi="Times New Roman" w:cs="Times New Roman"/>
          <w:w w:val="110"/>
        </w:rPr>
        <w:t>15</w:t>
      </w:r>
    </w:p>
    <w:p>
      <w:pPr>
        <w:pStyle w:val="14"/>
        <w:numPr>
          <w:ilvl w:val="1"/>
          <w:numId w:val="7"/>
        </w:numPr>
        <w:tabs>
          <w:tab w:val="left" w:pos="1289"/>
          <w:tab w:val="left" w:pos="1290"/>
          <w:tab w:val="left" w:leader="dot" w:pos="9525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Themes</w:t>
      </w:r>
      <w:r>
        <w:rPr>
          <w:rFonts w:hint="default" w:ascii="Times New Roman" w:hAnsi="Times New Roman" w:cs="Times New Roman"/>
          <w:spacing w:val="3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XML</w:t>
      </w:r>
      <w:r>
        <w:rPr>
          <w:rFonts w:hint="default" w:ascii="Times New Roman" w:hAnsi="Times New Roman" w:cs="Times New Roman"/>
          <w:spacing w:val="3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code</w:t>
      </w:r>
      <w:r>
        <w:rPr>
          <w:rFonts w:hint="default" w:ascii="Times New Roman" w:hAnsi="Times New Roman" w:cs="Times New Roman"/>
          <w:w w:val="105"/>
          <w:sz w:val="24"/>
        </w:rPr>
        <w:tab/>
      </w:r>
      <w:r>
        <w:rPr>
          <w:rFonts w:hint="default" w:ascii="Times New Roman" w:hAnsi="Times New Roman" w:cs="Times New Roman"/>
          <w:w w:val="105"/>
          <w:sz w:val="24"/>
        </w:rPr>
        <w:t>15</w:t>
      </w:r>
    </w:p>
    <w:p>
      <w:pPr>
        <w:pStyle w:val="3"/>
        <w:numPr>
          <w:ilvl w:val="1"/>
          <w:numId w:val="7"/>
        </w:numPr>
        <w:tabs>
          <w:tab w:val="left" w:pos="1289"/>
          <w:tab w:val="left" w:pos="1290"/>
          <w:tab w:val="left" w:leader="dot" w:pos="9524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Drawable</w:t>
      </w:r>
      <w:r>
        <w:rPr>
          <w:rFonts w:hint="default" w:ascii="Times New Roman" w:hAnsi="Times New Roman" w:cs="Times New Roman"/>
          <w:spacing w:val="2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XML</w:t>
      </w:r>
      <w:r>
        <w:rPr>
          <w:rFonts w:hint="default" w:ascii="Times New Roman" w:hAnsi="Times New Roman" w:cs="Times New Roman"/>
          <w:spacing w:val="2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location</w:t>
      </w:r>
      <w:r>
        <w:rPr>
          <w:rFonts w:hint="default" w:ascii="Times New Roman" w:hAnsi="Times New Roman" w:cs="Times New Roman"/>
          <w:w w:val="110"/>
        </w:rPr>
        <w:tab/>
      </w:r>
      <w:r>
        <w:rPr>
          <w:rFonts w:hint="default" w:ascii="Times New Roman" w:hAnsi="Times New Roman" w:cs="Times New Roman"/>
          <w:w w:val="110"/>
        </w:rPr>
        <w:t>16</w:t>
      </w:r>
    </w:p>
    <w:p>
      <w:pPr>
        <w:pStyle w:val="14"/>
        <w:numPr>
          <w:ilvl w:val="1"/>
          <w:numId w:val="7"/>
        </w:numPr>
        <w:tabs>
          <w:tab w:val="left" w:pos="1289"/>
          <w:tab w:val="left" w:pos="1290"/>
          <w:tab w:val="left" w:leader="dot" w:pos="9525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colors</w:t>
      </w:r>
      <w:r>
        <w:rPr>
          <w:rFonts w:hint="default" w:ascii="Times New Roman" w:hAnsi="Times New Roman" w:cs="Times New Roman"/>
          <w:spacing w:val="2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XML</w:t>
      </w:r>
      <w:r>
        <w:rPr>
          <w:rFonts w:hint="default" w:ascii="Times New Roman" w:hAnsi="Times New Roman" w:cs="Times New Roman"/>
          <w:spacing w:val="2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code</w:t>
      </w:r>
      <w:r>
        <w:rPr>
          <w:rFonts w:hint="default" w:ascii="Times New Roman" w:hAnsi="Times New Roman" w:cs="Times New Roman"/>
          <w:w w:val="105"/>
          <w:sz w:val="24"/>
        </w:rPr>
        <w:tab/>
      </w:r>
      <w:r>
        <w:rPr>
          <w:rFonts w:hint="default" w:ascii="Times New Roman" w:hAnsi="Times New Roman" w:cs="Times New Roman"/>
          <w:w w:val="105"/>
          <w:sz w:val="24"/>
        </w:rPr>
        <w:t>16</w:t>
      </w:r>
    </w:p>
    <w:p>
      <w:pPr>
        <w:pStyle w:val="3"/>
        <w:tabs>
          <w:tab w:val="left" w:pos="1289"/>
          <w:tab w:val="left" w:leader="dot" w:pos="9525"/>
        </w:tabs>
        <w:spacing w:line="279" w:lineRule="exact"/>
        <w:ind w:left="75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4.1</w:t>
      </w:r>
      <w:r>
        <w:rPr>
          <w:rFonts w:hint="default" w:ascii="Times New Roman" w:hAnsi="Times New Roman" w:cs="Times New Roman"/>
          <w:w w:val="105"/>
        </w:rPr>
        <w:tab/>
      </w:r>
      <w:r>
        <w:rPr>
          <w:rFonts w:hint="default" w:ascii="Times New Roman" w:hAnsi="Times New Roman" w:cs="Times New Roman"/>
          <w:w w:val="105"/>
        </w:rPr>
        <w:t>Linear</w:t>
      </w:r>
      <w:r>
        <w:rPr>
          <w:rFonts w:hint="default" w:ascii="Times New Roman" w:hAnsi="Times New Roman" w:cs="Times New Roman"/>
          <w:spacing w:val="2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layout</w:t>
      </w:r>
      <w:r>
        <w:rPr>
          <w:rFonts w:hint="default" w:ascii="Times New Roman" w:hAnsi="Times New Roman" w:cs="Times New Roman"/>
          <w:w w:val="105"/>
        </w:rPr>
        <w:tab/>
      </w:r>
      <w:r>
        <w:rPr>
          <w:rFonts w:hint="default" w:ascii="Times New Roman" w:hAnsi="Times New Roman" w:cs="Times New Roman"/>
          <w:w w:val="105"/>
        </w:rPr>
        <w:t>20</w:t>
      </w:r>
    </w:p>
    <w:p>
      <w:pPr>
        <w:pStyle w:val="14"/>
        <w:numPr>
          <w:ilvl w:val="1"/>
          <w:numId w:val="8"/>
        </w:numPr>
        <w:tabs>
          <w:tab w:val="left" w:pos="1289"/>
          <w:tab w:val="left" w:pos="1290"/>
          <w:tab w:val="left" w:leader="dot" w:pos="9525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Fragment</w:t>
      </w:r>
      <w:r>
        <w:rPr>
          <w:rFonts w:hint="default" w:ascii="Times New Roman" w:hAnsi="Times New Roman" w:cs="Times New Roman"/>
          <w:spacing w:val="10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1</w:t>
      </w:r>
      <w:r>
        <w:rPr>
          <w:rFonts w:hint="default" w:ascii="Times New Roman" w:hAnsi="Times New Roman" w:cs="Times New Roman"/>
          <w:w w:val="105"/>
          <w:sz w:val="24"/>
        </w:rPr>
        <w:tab/>
      </w:r>
      <w:r>
        <w:rPr>
          <w:rFonts w:hint="default" w:ascii="Times New Roman" w:hAnsi="Times New Roman" w:cs="Times New Roman"/>
          <w:w w:val="105"/>
          <w:sz w:val="24"/>
        </w:rPr>
        <w:t>24</w:t>
      </w:r>
    </w:p>
    <w:p>
      <w:pPr>
        <w:pStyle w:val="3"/>
        <w:numPr>
          <w:ilvl w:val="1"/>
          <w:numId w:val="8"/>
        </w:numPr>
        <w:tabs>
          <w:tab w:val="left" w:pos="1289"/>
          <w:tab w:val="left" w:pos="1290"/>
          <w:tab w:val="left" w:leader="dot" w:pos="9525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Fragment</w:t>
      </w:r>
      <w:r>
        <w:rPr>
          <w:rFonts w:hint="default" w:ascii="Times New Roman" w:hAnsi="Times New Roman" w:cs="Times New Roman"/>
          <w:spacing w:val="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2</w:t>
      </w:r>
      <w:r>
        <w:rPr>
          <w:rFonts w:hint="default" w:ascii="Times New Roman" w:hAnsi="Times New Roman" w:cs="Times New Roman"/>
          <w:w w:val="105"/>
        </w:rPr>
        <w:tab/>
      </w:r>
      <w:r>
        <w:rPr>
          <w:rFonts w:hint="default" w:ascii="Times New Roman" w:hAnsi="Times New Roman" w:cs="Times New Roman"/>
          <w:w w:val="105"/>
        </w:rPr>
        <w:t>25</w:t>
      </w:r>
    </w:p>
    <w:p>
      <w:pPr>
        <w:pStyle w:val="14"/>
        <w:numPr>
          <w:ilvl w:val="1"/>
          <w:numId w:val="8"/>
        </w:numPr>
        <w:tabs>
          <w:tab w:val="left" w:pos="1289"/>
          <w:tab w:val="left" w:pos="1290"/>
          <w:tab w:val="left" w:leader="dot" w:pos="9525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Fragment</w:t>
      </w:r>
      <w:r>
        <w:rPr>
          <w:rFonts w:hint="default" w:ascii="Times New Roman" w:hAnsi="Times New Roman" w:cs="Times New Roman"/>
          <w:spacing w:val="10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3</w:t>
      </w:r>
      <w:r>
        <w:rPr>
          <w:rFonts w:hint="default" w:ascii="Times New Roman" w:hAnsi="Times New Roman" w:cs="Times New Roman"/>
          <w:w w:val="105"/>
          <w:sz w:val="24"/>
        </w:rPr>
        <w:tab/>
      </w:r>
      <w:r>
        <w:rPr>
          <w:rFonts w:hint="default" w:ascii="Times New Roman" w:hAnsi="Times New Roman" w:cs="Times New Roman"/>
          <w:w w:val="105"/>
          <w:sz w:val="24"/>
        </w:rPr>
        <w:t>25</w:t>
      </w:r>
    </w:p>
    <w:p>
      <w:pPr>
        <w:pStyle w:val="3"/>
        <w:numPr>
          <w:ilvl w:val="1"/>
          <w:numId w:val="9"/>
        </w:numPr>
        <w:tabs>
          <w:tab w:val="left" w:pos="1289"/>
          <w:tab w:val="left" w:pos="1290"/>
          <w:tab w:val="left" w:leader="dot" w:pos="9524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Registration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form</w:t>
      </w:r>
      <w:r>
        <w:rPr>
          <w:rFonts w:hint="default" w:ascii="Times New Roman" w:hAnsi="Times New Roman" w:cs="Times New Roman"/>
          <w:w w:val="105"/>
        </w:rPr>
        <w:tab/>
      </w:r>
      <w:r>
        <w:rPr>
          <w:rFonts w:hint="default" w:ascii="Times New Roman" w:hAnsi="Times New Roman" w:cs="Times New Roman"/>
          <w:w w:val="105"/>
        </w:rPr>
        <w:t>31</w:t>
      </w:r>
    </w:p>
    <w:p>
      <w:pPr>
        <w:pStyle w:val="14"/>
        <w:numPr>
          <w:ilvl w:val="1"/>
          <w:numId w:val="9"/>
        </w:numPr>
        <w:tabs>
          <w:tab w:val="left" w:pos="1289"/>
          <w:tab w:val="left" w:pos="1290"/>
          <w:tab w:val="left" w:leader="dot" w:pos="9525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Login</w:t>
      </w:r>
      <w:r>
        <w:rPr>
          <w:rFonts w:hint="default" w:ascii="Times New Roman" w:hAnsi="Times New Roman" w:cs="Times New Roman"/>
          <w:spacing w:val="7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form</w:t>
      </w:r>
      <w:r>
        <w:rPr>
          <w:rFonts w:hint="default" w:ascii="Times New Roman" w:hAnsi="Times New Roman" w:cs="Times New Roman"/>
          <w:sz w:val="24"/>
        </w:rPr>
        <w:tab/>
      </w:r>
      <w:r>
        <w:rPr>
          <w:rFonts w:hint="default" w:ascii="Times New Roman" w:hAnsi="Times New Roman" w:cs="Times New Roman"/>
          <w:sz w:val="24"/>
        </w:rPr>
        <w:t>32</w:t>
      </w:r>
    </w:p>
    <w:p>
      <w:pPr>
        <w:pStyle w:val="3"/>
        <w:numPr>
          <w:ilvl w:val="1"/>
          <w:numId w:val="9"/>
        </w:numPr>
        <w:tabs>
          <w:tab w:val="left" w:pos="1289"/>
          <w:tab w:val="left" w:pos="1290"/>
          <w:tab w:val="left" w:leader="dot" w:pos="9524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 xml:space="preserve">Main </w:t>
      </w:r>
      <w:r>
        <w:rPr>
          <w:rFonts w:hint="default" w:ascii="Times New Roman" w:hAnsi="Times New Roman" w:cs="Times New Roman"/>
          <w:spacing w:val="2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Activity</w:t>
      </w:r>
      <w:r>
        <w:rPr>
          <w:rFonts w:hint="default" w:ascii="Times New Roman" w:hAnsi="Times New Roman" w:cs="Times New Roman"/>
          <w:w w:val="105"/>
        </w:rPr>
        <w:tab/>
      </w:r>
      <w:r>
        <w:rPr>
          <w:rFonts w:hint="default" w:ascii="Times New Roman" w:hAnsi="Times New Roman" w:cs="Times New Roman"/>
          <w:w w:val="105"/>
        </w:rPr>
        <w:t>32</w:t>
      </w:r>
    </w:p>
    <w:p>
      <w:pPr>
        <w:pStyle w:val="14"/>
        <w:numPr>
          <w:ilvl w:val="1"/>
          <w:numId w:val="10"/>
        </w:numPr>
        <w:tabs>
          <w:tab w:val="left" w:pos="1289"/>
          <w:tab w:val="left" w:pos="1290"/>
          <w:tab w:val="left" w:leader="dot" w:pos="9525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Main</w:t>
      </w:r>
      <w:r>
        <w:rPr>
          <w:rFonts w:hint="default" w:ascii="Times New Roman" w:hAnsi="Times New Roman" w:cs="Times New Roman"/>
          <w:spacing w:val="1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Page</w:t>
      </w:r>
      <w:r>
        <w:rPr>
          <w:rFonts w:hint="default" w:ascii="Times New Roman" w:hAnsi="Times New Roman" w:cs="Times New Roman"/>
          <w:w w:val="105"/>
          <w:sz w:val="24"/>
        </w:rPr>
        <w:tab/>
      </w:r>
      <w:r>
        <w:rPr>
          <w:rFonts w:hint="default" w:ascii="Times New Roman" w:hAnsi="Times New Roman" w:cs="Times New Roman"/>
          <w:w w:val="105"/>
          <w:sz w:val="24"/>
        </w:rPr>
        <w:t>35</w:t>
      </w:r>
    </w:p>
    <w:p>
      <w:pPr>
        <w:pStyle w:val="3"/>
        <w:numPr>
          <w:ilvl w:val="1"/>
          <w:numId w:val="10"/>
        </w:numPr>
        <w:tabs>
          <w:tab w:val="left" w:pos="1289"/>
          <w:tab w:val="left" w:pos="1290"/>
          <w:tab w:val="left" w:leader="dot" w:pos="9524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Activity</w:t>
      </w:r>
      <w:r>
        <w:rPr>
          <w:rFonts w:hint="default" w:ascii="Times New Roman" w:hAnsi="Times New Roman" w:cs="Times New Roman"/>
          <w:spacing w:val="3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state</w:t>
      </w:r>
      <w:r>
        <w:rPr>
          <w:rFonts w:hint="default" w:ascii="Times New Roman" w:hAnsi="Times New Roman" w:cs="Times New Roman"/>
          <w:spacing w:val="3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1</w:t>
      </w:r>
      <w:r>
        <w:rPr>
          <w:rFonts w:hint="default" w:ascii="Times New Roman" w:hAnsi="Times New Roman" w:cs="Times New Roman"/>
          <w:w w:val="105"/>
        </w:rPr>
        <w:tab/>
      </w:r>
      <w:r>
        <w:rPr>
          <w:rFonts w:hint="default" w:ascii="Times New Roman" w:hAnsi="Times New Roman" w:cs="Times New Roman"/>
          <w:w w:val="105"/>
        </w:rPr>
        <w:t>35</w:t>
      </w:r>
    </w:p>
    <w:p>
      <w:pPr>
        <w:pStyle w:val="14"/>
        <w:numPr>
          <w:ilvl w:val="1"/>
          <w:numId w:val="10"/>
        </w:numPr>
        <w:tabs>
          <w:tab w:val="left" w:pos="1289"/>
          <w:tab w:val="left" w:pos="1290"/>
          <w:tab w:val="left" w:leader="dot" w:pos="9524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Activity</w:t>
      </w:r>
      <w:r>
        <w:rPr>
          <w:rFonts w:hint="default" w:ascii="Times New Roman" w:hAnsi="Times New Roman" w:cs="Times New Roman"/>
          <w:spacing w:val="3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state</w:t>
      </w:r>
      <w:r>
        <w:rPr>
          <w:rFonts w:hint="default" w:ascii="Times New Roman" w:hAnsi="Times New Roman" w:cs="Times New Roman"/>
          <w:spacing w:val="3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2</w:t>
      </w:r>
      <w:r>
        <w:rPr>
          <w:rFonts w:hint="default" w:ascii="Times New Roman" w:hAnsi="Times New Roman" w:cs="Times New Roman"/>
          <w:w w:val="105"/>
          <w:sz w:val="24"/>
        </w:rPr>
        <w:tab/>
      </w:r>
      <w:r>
        <w:rPr>
          <w:rFonts w:hint="default" w:ascii="Times New Roman" w:hAnsi="Times New Roman" w:cs="Times New Roman"/>
          <w:w w:val="105"/>
          <w:sz w:val="24"/>
        </w:rPr>
        <w:t>36</w:t>
      </w:r>
    </w:p>
    <w:p>
      <w:pPr>
        <w:pStyle w:val="3"/>
        <w:numPr>
          <w:ilvl w:val="1"/>
          <w:numId w:val="11"/>
        </w:numPr>
        <w:tabs>
          <w:tab w:val="left" w:pos="1289"/>
          <w:tab w:val="left" w:pos="1290"/>
          <w:tab w:val="left" w:leader="dot" w:pos="9524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 xml:space="preserve">Main </w:t>
      </w:r>
      <w:r>
        <w:rPr>
          <w:rFonts w:hint="default" w:ascii="Times New Roman" w:hAnsi="Times New Roman" w:cs="Times New Roman"/>
          <w:spacing w:val="2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Activity</w:t>
      </w:r>
      <w:r>
        <w:rPr>
          <w:rFonts w:hint="default" w:ascii="Times New Roman" w:hAnsi="Times New Roman" w:cs="Times New Roman"/>
          <w:w w:val="105"/>
        </w:rPr>
        <w:tab/>
      </w:r>
      <w:r>
        <w:rPr>
          <w:rFonts w:hint="default" w:ascii="Times New Roman" w:hAnsi="Times New Roman" w:cs="Times New Roman"/>
          <w:w w:val="105"/>
        </w:rPr>
        <w:t>39</w:t>
      </w:r>
    </w:p>
    <w:p>
      <w:pPr>
        <w:pStyle w:val="14"/>
        <w:numPr>
          <w:ilvl w:val="1"/>
          <w:numId w:val="11"/>
        </w:numPr>
        <w:tabs>
          <w:tab w:val="left" w:pos="1289"/>
          <w:tab w:val="left" w:pos="1290"/>
          <w:tab w:val="left" w:leader="dot" w:pos="9525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Permission</w:t>
      </w:r>
      <w:r>
        <w:rPr>
          <w:rFonts w:hint="default" w:ascii="Times New Roman" w:hAnsi="Times New Roman" w:cs="Times New Roman"/>
          <w:spacing w:val="5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dialog  box</w:t>
      </w:r>
      <w:r>
        <w:rPr>
          <w:rFonts w:hint="default" w:ascii="Times New Roman" w:hAnsi="Times New Roman" w:cs="Times New Roman"/>
          <w:sz w:val="24"/>
        </w:rPr>
        <w:tab/>
      </w:r>
      <w:r>
        <w:rPr>
          <w:rFonts w:hint="default" w:ascii="Times New Roman" w:hAnsi="Times New Roman" w:cs="Times New Roman"/>
          <w:sz w:val="24"/>
        </w:rPr>
        <w:t>39</w:t>
      </w:r>
    </w:p>
    <w:p>
      <w:pPr>
        <w:pStyle w:val="3"/>
        <w:numPr>
          <w:ilvl w:val="1"/>
          <w:numId w:val="11"/>
        </w:numPr>
        <w:tabs>
          <w:tab w:val="left" w:pos="1289"/>
          <w:tab w:val="left" w:pos="1290"/>
          <w:tab w:val="left" w:leader="dot" w:pos="9525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Toast</w:t>
      </w:r>
      <w:r>
        <w:rPr>
          <w:rFonts w:hint="default" w:ascii="Times New Roman" w:hAnsi="Times New Roman" w:cs="Times New Roman"/>
          <w:spacing w:val="31"/>
        </w:rPr>
        <w:t xml:space="preserve"> </w:t>
      </w:r>
      <w:r>
        <w:rPr>
          <w:rFonts w:hint="default" w:ascii="Times New Roman" w:hAnsi="Times New Roman" w:cs="Times New Roman"/>
        </w:rPr>
        <w:t>message</w:t>
      </w:r>
      <w:r>
        <w:rPr>
          <w:rFonts w:hint="default" w:ascii="Times New Roman" w:hAnsi="Times New Roman" w:cs="Times New Roman"/>
          <w:spacing w:val="30"/>
        </w:rPr>
        <w:t xml:space="preserve"> </w:t>
      </w:r>
      <w:r>
        <w:rPr>
          <w:rFonts w:hint="default" w:ascii="Times New Roman" w:hAnsi="Times New Roman" w:cs="Times New Roman"/>
        </w:rPr>
        <w:t>after</w:t>
      </w:r>
      <w:r>
        <w:rPr>
          <w:rFonts w:hint="default" w:ascii="Times New Roman" w:hAnsi="Times New Roman" w:cs="Times New Roman"/>
          <w:spacing w:val="30"/>
        </w:rPr>
        <w:t xml:space="preserve"> </w:t>
      </w:r>
      <w:r>
        <w:rPr>
          <w:rFonts w:hint="default" w:ascii="Times New Roman" w:hAnsi="Times New Roman" w:cs="Times New Roman"/>
        </w:rPr>
        <w:t>permission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40</w:t>
      </w:r>
    </w:p>
    <w:p>
      <w:pPr>
        <w:pStyle w:val="14"/>
        <w:numPr>
          <w:ilvl w:val="1"/>
          <w:numId w:val="12"/>
        </w:numPr>
        <w:tabs>
          <w:tab w:val="left" w:pos="1289"/>
          <w:tab w:val="left" w:pos="1290"/>
          <w:tab w:val="left" w:leader="dot" w:pos="9524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Create</w:t>
      </w:r>
      <w:r>
        <w:rPr>
          <w:rFonts w:hint="default" w:ascii="Times New Roman" w:hAnsi="Times New Roman" w:cs="Times New Roman"/>
          <w:spacing w:val="20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New</w:t>
      </w:r>
      <w:r>
        <w:rPr>
          <w:rFonts w:hint="default" w:ascii="Times New Roman" w:hAnsi="Times New Roman" w:cs="Times New Roman"/>
          <w:spacing w:val="20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Project</w:t>
      </w:r>
      <w:r>
        <w:rPr>
          <w:rFonts w:hint="default" w:ascii="Times New Roman" w:hAnsi="Times New Roman" w:cs="Times New Roman"/>
          <w:w w:val="105"/>
          <w:sz w:val="24"/>
        </w:rPr>
        <w:tab/>
      </w:r>
      <w:r>
        <w:rPr>
          <w:rFonts w:hint="default" w:ascii="Times New Roman" w:hAnsi="Times New Roman" w:cs="Times New Roman"/>
          <w:w w:val="105"/>
          <w:sz w:val="24"/>
        </w:rPr>
        <w:t>41</w:t>
      </w:r>
    </w:p>
    <w:p>
      <w:pPr>
        <w:pStyle w:val="3"/>
        <w:numPr>
          <w:ilvl w:val="1"/>
          <w:numId w:val="12"/>
        </w:numPr>
        <w:tabs>
          <w:tab w:val="left" w:pos="1289"/>
          <w:tab w:val="left" w:pos="1290"/>
          <w:tab w:val="left" w:leader="dot" w:pos="9524"/>
        </w:tabs>
        <w:spacing w:before="0" w:after="0" w:line="279" w:lineRule="exact"/>
        <w:ind w:left="1289" w:right="0" w:hanging="53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Logcat</w:t>
      </w:r>
      <w:r>
        <w:rPr>
          <w:rFonts w:hint="default" w:ascii="Times New Roman" w:hAnsi="Times New Roman" w:cs="Times New Roman"/>
          <w:spacing w:val="45"/>
        </w:rPr>
        <w:t xml:space="preserve"> </w:t>
      </w:r>
      <w:r>
        <w:rPr>
          <w:rFonts w:hint="default" w:ascii="Times New Roman" w:hAnsi="Times New Roman" w:cs="Times New Roman"/>
        </w:rPr>
        <w:t>window</w:t>
      </w:r>
      <w:r>
        <w:rPr>
          <w:rFonts w:hint="default" w:ascii="Times New Roman" w:hAnsi="Times New Roman" w:cs="Times New Roman"/>
          <w:spacing w:val="45"/>
        </w:rPr>
        <w:t xml:space="preserve"> </w:t>
      </w:r>
      <w:r>
        <w:rPr>
          <w:rFonts w:hint="default" w:ascii="Times New Roman" w:hAnsi="Times New Roman" w:cs="Times New Roman"/>
        </w:rPr>
        <w:t>with</w:t>
      </w:r>
      <w:r>
        <w:rPr>
          <w:rFonts w:hint="default" w:ascii="Times New Roman" w:hAnsi="Times New Roman" w:cs="Times New Roman"/>
          <w:spacing w:val="45"/>
        </w:rPr>
        <w:t xml:space="preserve"> </w:t>
      </w:r>
      <w:r>
        <w:rPr>
          <w:rFonts w:hint="default" w:ascii="Times New Roman" w:hAnsi="Times New Roman" w:cs="Times New Roman"/>
        </w:rPr>
        <w:t>error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42</w:t>
      </w:r>
    </w:p>
    <w:p>
      <w:pPr>
        <w:pStyle w:val="14"/>
        <w:numPr>
          <w:ilvl w:val="1"/>
          <w:numId w:val="12"/>
        </w:numPr>
        <w:tabs>
          <w:tab w:val="left" w:pos="1289"/>
          <w:tab w:val="left" w:pos="1290"/>
          <w:tab w:val="left" w:leader="dot" w:pos="9525"/>
        </w:tabs>
        <w:spacing w:before="0" w:after="0" w:line="286" w:lineRule="exact"/>
        <w:ind w:left="1289" w:right="0" w:hanging="539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Logcat</w:t>
      </w:r>
      <w:r>
        <w:rPr>
          <w:rFonts w:hint="default" w:ascii="Times New Roman" w:hAnsi="Times New Roman" w:cs="Times New Roman"/>
          <w:spacing w:val="4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with</w:t>
      </w:r>
      <w:r>
        <w:rPr>
          <w:rFonts w:hint="default" w:ascii="Times New Roman" w:hAnsi="Times New Roman" w:cs="Times New Roman"/>
          <w:spacing w:val="4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custom</w:t>
      </w:r>
      <w:r>
        <w:rPr>
          <w:rFonts w:hint="default" w:ascii="Times New Roman" w:hAnsi="Times New Roman" w:cs="Times New Roman"/>
          <w:spacing w:val="4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message</w:t>
      </w:r>
      <w:r>
        <w:rPr>
          <w:rFonts w:hint="default" w:ascii="Times New Roman" w:hAnsi="Times New Roman" w:cs="Times New Roman"/>
          <w:sz w:val="24"/>
        </w:rPr>
        <w:tab/>
      </w:r>
      <w:r>
        <w:rPr>
          <w:rFonts w:hint="default" w:ascii="Times New Roman" w:hAnsi="Times New Roman" w:cs="Times New Roman"/>
          <w:sz w:val="24"/>
        </w:rPr>
        <w:t>43</w:t>
      </w:r>
    </w:p>
    <w:p>
      <w:pPr>
        <w:spacing w:after="0" w:line="286" w:lineRule="exact"/>
        <w:jc w:val="left"/>
        <w:rPr>
          <w:rFonts w:hint="default" w:ascii="Times New Roman" w:hAnsi="Times New Roman" w:cs="Times New Roman"/>
          <w:sz w:val="24"/>
        </w:rPr>
        <w:sectPr>
          <w:pgSz w:w="12240" w:h="15840"/>
          <w:pgMar w:top="1340" w:right="0" w:bottom="980" w:left="1040" w:header="0" w:footer="792" w:gutter="0"/>
          <w:cols w:space="720" w:num="1"/>
        </w:sectPr>
      </w:pPr>
    </w:p>
    <w:p>
      <w:pPr>
        <w:pStyle w:val="2"/>
        <w:numPr>
          <w:ilvl w:val="0"/>
          <w:numId w:val="13"/>
        </w:numPr>
        <w:tabs>
          <w:tab w:val="left" w:pos="884"/>
          <w:tab w:val="left" w:pos="885"/>
        </w:tabs>
        <w:spacing w:before="32" w:after="0" w:line="252" w:lineRule="auto"/>
        <w:ind w:left="884" w:right="1437" w:hanging="485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To</w:t>
      </w:r>
      <w:r>
        <w:rPr>
          <w:rFonts w:hint="default" w:ascii="Times New Roman" w:hAnsi="Times New Roman" w:cs="Times New Roman"/>
          <w:spacing w:val="3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study</w:t>
      </w:r>
      <w:r>
        <w:rPr>
          <w:rFonts w:hint="default" w:ascii="Times New Roman" w:hAnsi="Times New Roman" w:cs="Times New Roman"/>
          <w:spacing w:val="32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design</w:t>
      </w:r>
      <w:r>
        <w:rPr>
          <w:rFonts w:hint="default" w:ascii="Times New Roman" w:hAnsi="Times New Roman" w:cs="Times New Roman"/>
          <w:spacing w:val="32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aspects</w:t>
      </w:r>
      <w:r>
        <w:rPr>
          <w:rFonts w:hint="default" w:ascii="Times New Roman" w:hAnsi="Times New Roman" w:cs="Times New Roman"/>
          <w:spacing w:val="32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of</w:t>
      </w:r>
      <w:r>
        <w:rPr>
          <w:rFonts w:hint="default" w:ascii="Times New Roman" w:hAnsi="Times New Roman" w:cs="Times New Roman"/>
          <w:spacing w:val="32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development</w:t>
      </w:r>
      <w:r>
        <w:rPr>
          <w:rFonts w:hint="default" w:ascii="Times New Roman" w:hAnsi="Times New Roman" w:cs="Times New Roman"/>
          <w:spacing w:val="3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environment</w:t>
      </w:r>
      <w:r>
        <w:rPr>
          <w:rFonts w:hint="default" w:ascii="Times New Roman" w:hAnsi="Times New Roman" w:cs="Times New Roman"/>
          <w:spacing w:val="32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like</w:t>
      </w:r>
      <w:r>
        <w:rPr>
          <w:rFonts w:hint="default" w:ascii="Times New Roman" w:hAnsi="Times New Roman" w:cs="Times New Roman"/>
          <w:spacing w:val="32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An-</w:t>
      </w:r>
      <w:r>
        <w:rPr>
          <w:rFonts w:hint="default" w:ascii="Times New Roman" w:hAnsi="Times New Roman" w:cs="Times New Roman"/>
          <w:spacing w:val="-73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droid,</w:t>
      </w:r>
      <w:r>
        <w:rPr>
          <w:rFonts w:hint="default" w:ascii="Times New Roman" w:hAnsi="Times New Roman" w:cs="Times New Roman"/>
          <w:spacing w:val="32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IOS.</w:t>
      </w:r>
    </w:p>
    <w:p>
      <w:pPr>
        <w:pStyle w:val="14"/>
        <w:numPr>
          <w:ilvl w:val="2"/>
          <w:numId w:val="14"/>
        </w:numPr>
        <w:tabs>
          <w:tab w:val="left" w:pos="1099"/>
          <w:tab w:val="left" w:pos="1100"/>
        </w:tabs>
        <w:spacing w:before="193" w:after="0" w:line="240" w:lineRule="auto"/>
        <w:ind w:left="1099" w:right="0" w:hanging="700"/>
        <w:jc w:val="left"/>
        <w:rPr>
          <w:rFonts w:hint="default" w:ascii="Times New Roman" w:hAnsi="Times New Roman" w:cs="Times New Roman"/>
          <w:b/>
          <w:sz w:val="20"/>
        </w:rPr>
      </w:pPr>
      <w:r>
        <w:rPr>
          <w:rFonts w:hint="default" w:ascii="Times New Roman" w:hAnsi="Times New Roman" w:cs="Times New Roman"/>
          <w:b/>
          <w:w w:val="125"/>
          <w:sz w:val="20"/>
        </w:rPr>
        <w:t>Android</w:t>
      </w:r>
    </w:p>
    <w:p>
      <w:pPr>
        <w:spacing w:before="163" w:line="228" w:lineRule="auto"/>
        <w:ind w:left="400" w:right="1437" w:firstLine="0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Android’s Java environment can be broken down into a handful of key sections. When you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spacing w:val="-1"/>
          <w:w w:val="105"/>
          <w:sz w:val="24"/>
        </w:rPr>
        <w:t>understand</w:t>
      </w:r>
      <w:r>
        <w:rPr>
          <w:rFonts w:hint="default" w:ascii="Times New Roman" w:hAnsi="Times New Roman" w:cs="Times New Roman"/>
          <w:spacing w:val="-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the</w:t>
      </w:r>
      <w:r>
        <w:rPr>
          <w:rFonts w:hint="default" w:ascii="Times New Roman" w:hAnsi="Times New Roman" w:cs="Times New Roman"/>
          <w:spacing w:val="-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contents</w:t>
      </w:r>
      <w:r>
        <w:rPr>
          <w:rFonts w:hint="default" w:ascii="Times New Roman" w:hAnsi="Times New Roman" w:cs="Times New Roman"/>
          <w:spacing w:val="-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in</w:t>
      </w:r>
      <w:r>
        <w:rPr>
          <w:rFonts w:hint="default" w:ascii="Times New Roman" w:hAnsi="Times New Roman" w:cs="Times New Roman"/>
          <w:spacing w:val="-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each</w:t>
      </w:r>
      <w:r>
        <w:rPr>
          <w:rFonts w:hint="default" w:ascii="Times New Roman" w:hAnsi="Times New Roman" w:cs="Times New Roman"/>
          <w:spacing w:val="-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of</w:t>
      </w:r>
      <w:r>
        <w:rPr>
          <w:rFonts w:hint="default" w:ascii="Times New Roman" w:hAnsi="Times New Roman" w:cs="Times New Roman"/>
          <w:spacing w:val="-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these</w:t>
      </w:r>
      <w:r>
        <w:rPr>
          <w:rFonts w:hint="default" w:ascii="Times New Roman" w:hAnsi="Times New Roman" w:cs="Times New Roman"/>
          <w:spacing w:val="-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sections,</w:t>
      </w:r>
      <w:r>
        <w:rPr>
          <w:rFonts w:hint="default" w:ascii="Times New Roman" w:hAnsi="Times New Roman" w:cs="Times New Roman"/>
          <w:spacing w:val="-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the</w:t>
      </w:r>
      <w:r>
        <w:rPr>
          <w:rFonts w:hint="default" w:ascii="Times New Roman" w:hAnsi="Times New Roman" w:cs="Times New Roman"/>
          <w:spacing w:val="-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Javadoc</w:t>
      </w:r>
      <w:r>
        <w:rPr>
          <w:rFonts w:hint="default" w:ascii="Times New Roman" w:hAnsi="Times New Roman" w:cs="Times New Roman"/>
          <w:spacing w:val="-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reference</w:t>
      </w:r>
      <w:r>
        <w:rPr>
          <w:rFonts w:hint="default" w:ascii="Times New Roman" w:hAnsi="Times New Roman" w:cs="Times New Roman"/>
          <w:spacing w:val="-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material</w:t>
      </w:r>
      <w:r>
        <w:rPr>
          <w:rFonts w:hint="default" w:ascii="Times New Roman" w:hAnsi="Times New Roman" w:cs="Times New Roman"/>
          <w:spacing w:val="-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that</w:t>
      </w:r>
      <w:r>
        <w:rPr>
          <w:rFonts w:hint="default" w:ascii="Times New Roman" w:hAnsi="Times New Roman" w:cs="Times New Roman"/>
          <w:spacing w:val="-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ships</w:t>
      </w:r>
      <w:r>
        <w:rPr>
          <w:rFonts w:hint="default" w:ascii="Times New Roman" w:hAnsi="Times New Roman" w:cs="Times New Roman"/>
          <w:spacing w:val="-55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with the SDK becomes a real tool and not just a pile of seemingly unrelated material. You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might recall that Android isn’t a strictly Java ME software environment, but there’s some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commonality between the Android platforms and other Java development platforms.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The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next few sections review some of the Java packages (core and optional) in the Android SDK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and where you can use them. Android Studio is the official IDE for Android development,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and with a single download it includes everything you need to begin developing Android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apps</w:t>
      </w:r>
      <w:r>
        <w:rPr>
          <w:rFonts w:hint="default" w:ascii="Times New Roman" w:hAnsi="Times New Roman" w:cs="Times New Roman"/>
          <w:spacing w:val="1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as</w:t>
      </w:r>
      <w:r>
        <w:rPr>
          <w:rFonts w:hint="default" w:ascii="Times New Roman" w:hAnsi="Times New Roman" w:cs="Times New Roman"/>
          <w:spacing w:val="20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you</w:t>
      </w:r>
      <w:r>
        <w:rPr>
          <w:rFonts w:hint="default" w:ascii="Times New Roman" w:hAnsi="Times New Roman" w:cs="Times New Roman"/>
          <w:spacing w:val="20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can</w:t>
      </w:r>
      <w:r>
        <w:rPr>
          <w:rFonts w:hint="default" w:ascii="Times New Roman" w:hAnsi="Times New Roman" w:cs="Times New Roman"/>
          <w:spacing w:val="1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see</w:t>
      </w:r>
      <w:r>
        <w:rPr>
          <w:rFonts w:hint="default" w:ascii="Times New Roman" w:hAnsi="Times New Roman" w:cs="Times New Roman"/>
          <w:spacing w:val="1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below</w:t>
      </w:r>
    </w:p>
    <w:p>
      <w:pPr>
        <w:pStyle w:val="14"/>
        <w:numPr>
          <w:ilvl w:val="3"/>
          <w:numId w:val="14"/>
        </w:numPr>
        <w:tabs>
          <w:tab w:val="left" w:pos="899"/>
        </w:tabs>
        <w:spacing w:before="115" w:after="0" w:line="240" w:lineRule="auto"/>
        <w:ind w:left="898" w:right="0" w:hanging="218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15"/>
          <w:sz w:val="24"/>
        </w:rPr>
        <w:t>IntelliJ IDE +</w:t>
      </w:r>
      <w:r>
        <w:rPr>
          <w:rFonts w:hint="default" w:ascii="Times New Roman" w:hAnsi="Times New Roman" w:cs="Times New Roman"/>
          <w:spacing w:val="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Android Studio</w:t>
      </w:r>
      <w:r>
        <w:rPr>
          <w:rFonts w:hint="default" w:ascii="Times New Roman" w:hAnsi="Times New Roman" w:cs="Times New Roman"/>
          <w:spacing w:val="1"/>
          <w:w w:val="115"/>
          <w:sz w:val="24"/>
        </w:rPr>
        <w:t xml:space="preserve"> </w:t>
      </w:r>
      <w:r>
        <w:rPr>
          <w:rFonts w:hint="default" w:ascii="Times New Roman" w:hAnsi="Times New Roman" w:cs="Times New Roman"/>
          <w:w w:val="115"/>
          <w:sz w:val="24"/>
        </w:rPr>
        <w:t>plugin</w:t>
      </w:r>
    </w:p>
    <w:p>
      <w:pPr>
        <w:pStyle w:val="3"/>
        <w:numPr>
          <w:ilvl w:val="3"/>
          <w:numId w:val="14"/>
        </w:numPr>
        <w:tabs>
          <w:tab w:val="left" w:pos="899"/>
        </w:tabs>
        <w:spacing w:before="68" w:after="0" w:line="240" w:lineRule="auto"/>
        <w:ind w:left="898" w:right="0" w:hanging="21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Android</w:t>
      </w:r>
      <w:r>
        <w:rPr>
          <w:rFonts w:hint="default" w:ascii="Times New Roman" w:hAnsi="Times New Roman" w:cs="Times New Roman"/>
          <w:spacing w:val="-6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SDK</w:t>
      </w:r>
      <w:r>
        <w:rPr>
          <w:rFonts w:hint="default" w:ascii="Times New Roman" w:hAnsi="Times New Roman" w:cs="Times New Roman"/>
          <w:spacing w:val="-5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Tools</w:t>
      </w:r>
    </w:p>
    <w:p>
      <w:pPr>
        <w:pStyle w:val="14"/>
        <w:numPr>
          <w:ilvl w:val="3"/>
          <w:numId w:val="14"/>
        </w:numPr>
        <w:tabs>
          <w:tab w:val="left" w:pos="899"/>
        </w:tabs>
        <w:spacing w:before="67" w:after="0" w:line="240" w:lineRule="auto"/>
        <w:ind w:left="898" w:right="0" w:hanging="218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Android</w:t>
      </w:r>
      <w:r>
        <w:rPr>
          <w:rFonts w:hint="default" w:ascii="Times New Roman" w:hAnsi="Times New Roman" w:cs="Times New Roman"/>
          <w:spacing w:val="2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Platform-tools</w:t>
      </w:r>
    </w:p>
    <w:p>
      <w:pPr>
        <w:pStyle w:val="3"/>
        <w:numPr>
          <w:ilvl w:val="3"/>
          <w:numId w:val="14"/>
        </w:numPr>
        <w:tabs>
          <w:tab w:val="left" w:pos="899"/>
        </w:tabs>
        <w:spacing w:before="68" w:after="0" w:line="240" w:lineRule="auto"/>
        <w:ind w:left="898" w:right="0" w:hanging="21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Android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Emulator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with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Android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system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image</w:t>
      </w:r>
      <w:r>
        <w:rPr>
          <w:rFonts w:hint="default" w:ascii="Times New Roman" w:hAnsi="Times New Roman" w:cs="Times New Roman"/>
          <w:spacing w:val="2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including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Google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Play</w:t>
      </w:r>
      <w:r>
        <w:rPr>
          <w:rFonts w:hint="default" w:ascii="Times New Roman" w:hAnsi="Times New Roman" w:cs="Times New Roman"/>
          <w:spacing w:val="2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Services</w:t>
      </w:r>
    </w:p>
    <w:p>
      <w:pPr>
        <w:spacing w:before="112" w:line="228" w:lineRule="auto"/>
        <w:ind w:left="400" w:right="1439" w:firstLine="0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Android Studio provides tools for building apps on every type of Android device.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Code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editing, debugging, performance tooling, a flexible build system, and an instant build or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deploy</w:t>
      </w:r>
      <w:r>
        <w:rPr>
          <w:rFonts w:hint="default" w:ascii="Times New Roman" w:hAnsi="Times New Roman" w:cs="Times New Roman"/>
          <w:spacing w:val="1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system</w:t>
      </w:r>
      <w:r>
        <w:rPr>
          <w:rFonts w:hint="default" w:ascii="Times New Roman" w:hAnsi="Times New Roman" w:cs="Times New Roman"/>
          <w:spacing w:val="1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are</w:t>
      </w:r>
      <w:r>
        <w:rPr>
          <w:rFonts w:hint="default" w:ascii="Times New Roman" w:hAnsi="Times New Roman" w:cs="Times New Roman"/>
          <w:spacing w:val="20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included</w:t>
      </w:r>
      <w:r>
        <w:rPr>
          <w:rFonts w:hint="default" w:ascii="Times New Roman" w:hAnsi="Times New Roman" w:cs="Times New Roman"/>
          <w:spacing w:val="1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in</w:t>
      </w:r>
      <w:r>
        <w:rPr>
          <w:rFonts w:hint="default" w:ascii="Times New Roman" w:hAnsi="Times New Roman" w:cs="Times New Roman"/>
          <w:spacing w:val="1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Android</w:t>
      </w:r>
      <w:r>
        <w:rPr>
          <w:rFonts w:hint="default" w:ascii="Times New Roman" w:hAnsi="Times New Roman" w:cs="Times New Roman"/>
          <w:spacing w:val="1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studio.</w:t>
      </w:r>
    </w:p>
    <w:p>
      <w:pPr>
        <w:pStyle w:val="7"/>
        <w:spacing w:before="8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115570</wp:posOffset>
            </wp:positionV>
            <wp:extent cx="5419090" cy="27660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962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7"/>
        <w:ind w:left="380" w:right="1417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20"/>
          <w:sz w:val="18"/>
        </w:rPr>
        <w:t>Figure</w:t>
      </w:r>
      <w:r>
        <w:rPr>
          <w:rFonts w:hint="default" w:ascii="Times New Roman" w:hAnsi="Times New Roman" w:cs="Times New Roman"/>
          <w:b/>
          <w:spacing w:val="9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18"/>
        </w:rPr>
        <w:t>1.1:</w:t>
      </w:r>
      <w:r>
        <w:rPr>
          <w:rFonts w:hint="default" w:ascii="Times New Roman" w:hAnsi="Times New Roman" w:cs="Times New Roman"/>
          <w:b/>
          <w:spacing w:val="30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Android</w:t>
      </w:r>
      <w:r>
        <w:rPr>
          <w:rFonts w:hint="default" w:ascii="Times New Roman" w:hAnsi="Times New Roman" w:cs="Times New Roman"/>
          <w:spacing w:val="3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Studio</w:t>
      </w:r>
    </w:p>
    <w:p>
      <w:pPr>
        <w:pStyle w:val="7"/>
        <w:rPr>
          <w:rFonts w:hint="default" w:ascii="Times New Roman" w:hAnsi="Times New Roman" w:cs="Times New Roman"/>
          <w:sz w:val="17"/>
        </w:rPr>
      </w:pPr>
    </w:p>
    <w:p>
      <w:pPr>
        <w:pStyle w:val="3"/>
        <w:numPr>
          <w:ilvl w:val="0"/>
          <w:numId w:val="15"/>
        </w:numPr>
        <w:tabs>
          <w:tab w:val="left" w:pos="899"/>
        </w:tabs>
        <w:spacing w:before="0" w:after="0" w:line="228" w:lineRule="auto"/>
        <w:ind w:left="898" w:right="1437" w:hanging="282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Command Line Tools:- The Android SDK tools available from the SDK Manager provide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additional command-line tools to help you during your Android development.</w:t>
      </w:r>
      <w:r>
        <w:rPr>
          <w:rFonts w:hint="default" w:ascii="Times New Roman" w:hAnsi="Times New Roman" w:cs="Times New Roman"/>
          <w:spacing w:val="54"/>
        </w:rPr>
        <w:t xml:space="preserve"> </w:t>
      </w:r>
      <w:r>
        <w:rPr>
          <w:rFonts w:hint="default" w:ascii="Times New Roman" w:hAnsi="Times New Roman" w:cs="Times New Roman"/>
        </w:rPr>
        <w:t>The tools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are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classified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into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two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groups: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SDK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tools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platform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tools.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SDK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tools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are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platform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independent and are required no matter which Android platform you are developing on.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Platform</w:t>
      </w:r>
      <w:r>
        <w:rPr>
          <w:rFonts w:hint="default" w:ascii="Times New Roman" w:hAnsi="Times New Roman" w:cs="Times New Roman"/>
          <w:spacing w:val="35"/>
        </w:rPr>
        <w:t xml:space="preserve"> </w:t>
      </w:r>
      <w:r>
        <w:rPr>
          <w:rFonts w:hint="default" w:ascii="Times New Roman" w:hAnsi="Times New Roman" w:cs="Times New Roman"/>
        </w:rPr>
        <w:t>tools</w:t>
      </w:r>
      <w:r>
        <w:rPr>
          <w:rFonts w:hint="default" w:ascii="Times New Roman" w:hAnsi="Times New Roman" w:cs="Times New Roman"/>
          <w:spacing w:val="37"/>
        </w:rPr>
        <w:t xml:space="preserve"> </w:t>
      </w:r>
      <w:r>
        <w:rPr>
          <w:rFonts w:hint="default" w:ascii="Times New Roman" w:hAnsi="Times New Roman" w:cs="Times New Roman"/>
        </w:rPr>
        <w:t>are</w:t>
      </w:r>
      <w:r>
        <w:rPr>
          <w:rFonts w:hint="default" w:ascii="Times New Roman" w:hAnsi="Times New Roman" w:cs="Times New Roman"/>
          <w:spacing w:val="35"/>
        </w:rPr>
        <w:t xml:space="preserve"> </w:t>
      </w:r>
      <w:r>
        <w:rPr>
          <w:rFonts w:hint="default" w:ascii="Times New Roman" w:hAnsi="Times New Roman" w:cs="Times New Roman"/>
        </w:rPr>
        <w:t>customized</w:t>
      </w:r>
      <w:r>
        <w:rPr>
          <w:rFonts w:hint="default" w:ascii="Times New Roman" w:hAnsi="Times New Roman" w:cs="Times New Roman"/>
          <w:spacing w:val="36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36"/>
        </w:rPr>
        <w:t xml:space="preserve"> </w:t>
      </w:r>
      <w:r>
        <w:rPr>
          <w:rFonts w:hint="default" w:ascii="Times New Roman" w:hAnsi="Times New Roman" w:cs="Times New Roman"/>
        </w:rPr>
        <w:t>support</w:t>
      </w:r>
      <w:r>
        <w:rPr>
          <w:rFonts w:hint="default" w:ascii="Times New Roman" w:hAnsi="Times New Roman" w:cs="Times New Roman"/>
          <w:spacing w:val="36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35"/>
        </w:rPr>
        <w:t xml:space="preserve"> </w:t>
      </w:r>
      <w:r>
        <w:rPr>
          <w:rFonts w:hint="default" w:ascii="Times New Roman" w:hAnsi="Times New Roman" w:cs="Times New Roman"/>
        </w:rPr>
        <w:t>features</w:t>
      </w:r>
      <w:r>
        <w:rPr>
          <w:rFonts w:hint="default" w:ascii="Times New Roman" w:hAnsi="Times New Roman" w:cs="Times New Roman"/>
          <w:spacing w:val="36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35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36"/>
        </w:rPr>
        <w:t xml:space="preserve"> </w:t>
      </w:r>
      <w:r>
        <w:rPr>
          <w:rFonts w:hint="default" w:ascii="Times New Roman" w:hAnsi="Times New Roman" w:cs="Times New Roman"/>
        </w:rPr>
        <w:t>latest</w:t>
      </w:r>
      <w:r>
        <w:rPr>
          <w:rFonts w:hint="default" w:ascii="Times New Roman" w:hAnsi="Times New Roman" w:cs="Times New Roman"/>
          <w:spacing w:val="37"/>
        </w:rPr>
        <w:t xml:space="preserve"> </w:t>
      </w:r>
      <w:r>
        <w:rPr>
          <w:rFonts w:hint="default" w:ascii="Times New Roman" w:hAnsi="Times New Roman" w:cs="Times New Roman"/>
        </w:rPr>
        <w:t>Android</w:t>
      </w:r>
      <w:r>
        <w:rPr>
          <w:rFonts w:hint="default" w:ascii="Times New Roman" w:hAnsi="Times New Roman" w:cs="Times New Roman"/>
          <w:spacing w:val="35"/>
        </w:rPr>
        <w:t xml:space="preserve"> </w:t>
      </w:r>
      <w:r>
        <w:rPr>
          <w:rFonts w:hint="default" w:ascii="Times New Roman" w:hAnsi="Times New Roman" w:cs="Times New Roman"/>
        </w:rPr>
        <w:t>platform.</w:t>
      </w:r>
    </w:p>
    <w:p>
      <w:pPr>
        <w:spacing w:after="0" w:line="228" w:lineRule="auto"/>
        <w:jc w:val="both"/>
        <w:rPr>
          <w:rFonts w:hint="default" w:ascii="Times New Roman" w:hAnsi="Times New Roman" w:cs="Times New Roman"/>
        </w:rPr>
        <w:sectPr>
          <w:pgSz w:w="12240" w:h="15840"/>
          <w:pgMar w:top="1340" w:right="0" w:bottom="980" w:left="1040" w:header="0" w:footer="792" w:gutter="0"/>
          <w:cols w:space="720" w:num="1"/>
        </w:sectPr>
      </w:pPr>
    </w:p>
    <w:p>
      <w:pPr>
        <w:pStyle w:val="14"/>
        <w:numPr>
          <w:ilvl w:val="0"/>
          <w:numId w:val="15"/>
        </w:numPr>
        <w:tabs>
          <w:tab w:val="left" w:pos="899"/>
        </w:tabs>
        <w:spacing w:before="42" w:after="0" w:line="228" w:lineRule="auto"/>
        <w:ind w:left="898" w:right="1438" w:hanging="282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10"/>
          <w:sz w:val="24"/>
        </w:rPr>
        <w:t>SDK</w:t>
      </w:r>
      <w:r>
        <w:rPr>
          <w:rFonts w:hint="default" w:ascii="Times New Roman" w:hAnsi="Times New Roman" w:cs="Times New Roman"/>
          <w:spacing w:val="-10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Tools:-</w:t>
      </w:r>
      <w:r>
        <w:rPr>
          <w:rFonts w:hint="default" w:ascii="Times New Roman" w:hAnsi="Times New Roman" w:cs="Times New Roman"/>
          <w:spacing w:val="-10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The</w:t>
      </w:r>
      <w:r>
        <w:rPr>
          <w:rFonts w:hint="default" w:ascii="Times New Roman" w:hAnsi="Times New Roman" w:cs="Times New Roman"/>
          <w:spacing w:val="-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SDK</w:t>
      </w:r>
      <w:r>
        <w:rPr>
          <w:rFonts w:hint="default" w:ascii="Times New Roman" w:hAnsi="Times New Roman" w:cs="Times New Roman"/>
          <w:spacing w:val="-10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tools</w:t>
      </w:r>
      <w:r>
        <w:rPr>
          <w:rFonts w:hint="default" w:ascii="Times New Roman" w:hAnsi="Times New Roman" w:cs="Times New Roman"/>
          <w:spacing w:val="-10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are</w:t>
      </w:r>
      <w:r>
        <w:rPr>
          <w:rFonts w:hint="default" w:ascii="Times New Roman" w:hAnsi="Times New Roman" w:cs="Times New Roman"/>
          <w:spacing w:val="-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installed</w:t>
      </w:r>
      <w:r>
        <w:rPr>
          <w:rFonts w:hint="default" w:ascii="Times New Roman" w:hAnsi="Times New Roman" w:cs="Times New Roman"/>
          <w:spacing w:val="-10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with</w:t>
      </w:r>
      <w:r>
        <w:rPr>
          <w:rFonts w:hint="default" w:ascii="Times New Roman" w:hAnsi="Times New Roman" w:cs="Times New Roman"/>
          <w:spacing w:val="-10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the</w:t>
      </w:r>
      <w:r>
        <w:rPr>
          <w:rFonts w:hint="default" w:ascii="Times New Roman" w:hAnsi="Times New Roman" w:cs="Times New Roman"/>
          <w:spacing w:val="-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SDK</w:t>
      </w:r>
      <w:r>
        <w:rPr>
          <w:rFonts w:hint="default" w:ascii="Times New Roman" w:hAnsi="Times New Roman" w:cs="Times New Roman"/>
          <w:spacing w:val="-10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starter</w:t>
      </w:r>
      <w:r>
        <w:rPr>
          <w:rFonts w:hint="default" w:ascii="Times New Roman" w:hAnsi="Times New Roman" w:cs="Times New Roman"/>
          <w:spacing w:val="-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package</w:t>
      </w:r>
      <w:r>
        <w:rPr>
          <w:rFonts w:hint="default" w:ascii="Times New Roman" w:hAnsi="Times New Roman" w:cs="Times New Roman"/>
          <w:spacing w:val="-10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and</w:t>
      </w:r>
      <w:r>
        <w:rPr>
          <w:rFonts w:hint="default" w:ascii="Times New Roman" w:hAnsi="Times New Roman" w:cs="Times New Roman"/>
          <w:spacing w:val="-10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are</w:t>
      </w:r>
      <w:r>
        <w:rPr>
          <w:rFonts w:hint="default" w:ascii="Times New Roman" w:hAnsi="Times New Roman" w:cs="Times New Roman"/>
          <w:spacing w:val="-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period-</w:t>
      </w:r>
      <w:r>
        <w:rPr>
          <w:rFonts w:hint="default" w:ascii="Times New Roman" w:hAnsi="Times New Roman" w:cs="Times New Roman"/>
          <w:spacing w:val="-58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ically updated. The SDK tools are required if you are developing Android applications.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The</w:t>
      </w:r>
      <w:r>
        <w:rPr>
          <w:rFonts w:hint="default" w:ascii="Times New Roman" w:hAnsi="Times New Roman" w:cs="Times New Roman"/>
          <w:spacing w:val="-4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most</w:t>
      </w:r>
      <w:r>
        <w:rPr>
          <w:rFonts w:hint="default" w:ascii="Times New Roman" w:hAnsi="Times New Roman" w:cs="Times New Roman"/>
          <w:spacing w:val="-3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important</w:t>
      </w:r>
      <w:r>
        <w:rPr>
          <w:rFonts w:hint="default" w:ascii="Times New Roman" w:hAnsi="Times New Roman" w:cs="Times New Roman"/>
          <w:spacing w:val="-3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SDK</w:t>
      </w:r>
      <w:r>
        <w:rPr>
          <w:rFonts w:hint="default" w:ascii="Times New Roman" w:hAnsi="Times New Roman" w:cs="Times New Roman"/>
          <w:spacing w:val="-3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tools</w:t>
      </w:r>
      <w:r>
        <w:rPr>
          <w:rFonts w:hint="default" w:ascii="Times New Roman" w:hAnsi="Times New Roman" w:cs="Times New Roman"/>
          <w:spacing w:val="-3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include</w:t>
      </w:r>
      <w:r>
        <w:rPr>
          <w:rFonts w:hint="default" w:ascii="Times New Roman" w:hAnsi="Times New Roman" w:cs="Times New Roman"/>
          <w:spacing w:val="-4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the</w:t>
      </w:r>
      <w:r>
        <w:rPr>
          <w:rFonts w:hint="default" w:ascii="Times New Roman" w:hAnsi="Times New Roman" w:cs="Times New Roman"/>
          <w:spacing w:val="-3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Android</w:t>
      </w:r>
      <w:r>
        <w:rPr>
          <w:rFonts w:hint="default" w:ascii="Times New Roman" w:hAnsi="Times New Roman" w:cs="Times New Roman"/>
          <w:spacing w:val="-3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SDK</w:t>
      </w:r>
      <w:r>
        <w:rPr>
          <w:rFonts w:hint="default" w:ascii="Times New Roman" w:hAnsi="Times New Roman" w:cs="Times New Roman"/>
          <w:spacing w:val="-3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Manager</w:t>
      </w:r>
      <w:r>
        <w:rPr>
          <w:rFonts w:hint="default" w:ascii="Times New Roman" w:hAnsi="Times New Roman" w:cs="Times New Roman"/>
          <w:spacing w:val="-3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(Android</w:t>
      </w:r>
      <w:r>
        <w:rPr>
          <w:rFonts w:hint="default" w:ascii="Times New Roman" w:hAnsi="Times New Roman" w:cs="Times New Roman"/>
          <w:spacing w:val="-3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sdk),</w:t>
      </w:r>
      <w:r>
        <w:rPr>
          <w:rFonts w:hint="default" w:ascii="Times New Roman" w:hAnsi="Times New Roman" w:cs="Times New Roman"/>
          <w:spacing w:val="-3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the</w:t>
      </w:r>
      <w:r>
        <w:rPr>
          <w:rFonts w:hint="default" w:ascii="Times New Roman" w:hAnsi="Times New Roman" w:cs="Times New Roman"/>
          <w:spacing w:val="-57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AVD Manager (Android AVD) the emulator (emulator), and the Dalvik Debug Monitor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Server</w:t>
      </w:r>
      <w:r>
        <w:rPr>
          <w:rFonts w:hint="default" w:ascii="Times New Roman" w:hAnsi="Times New Roman" w:cs="Times New Roman"/>
          <w:spacing w:val="17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(DDMS).</w:t>
      </w:r>
    </w:p>
    <w:p>
      <w:pPr>
        <w:pStyle w:val="3"/>
        <w:numPr>
          <w:ilvl w:val="0"/>
          <w:numId w:val="15"/>
        </w:numPr>
        <w:tabs>
          <w:tab w:val="left" w:pos="899"/>
        </w:tabs>
        <w:spacing w:before="151" w:after="0" w:line="240" w:lineRule="auto"/>
        <w:ind w:left="898" w:right="0" w:hanging="283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Virtual</w:t>
      </w:r>
      <w:r>
        <w:rPr>
          <w:rFonts w:hint="default" w:ascii="Times New Roman" w:hAnsi="Times New Roman" w:cs="Times New Roman"/>
          <w:spacing w:val="3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Device</w:t>
      </w:r>
      <w:r>
        <w:rPr>
          <w:rFonts w:hint="default" w:ascii="Times New Roman" w:hAnsi="Times New Roman" w:cs="Times New Roman"/>
          <w:spacing w:val="3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Tools:-</w:t>
      </w:r>
    </w:p>
    <w:p>
      <w:pPr>
        <w:pStyle w:val="14"/>
        <w:numPr>
          <w:ilvl w:val="1"/>
          <w:numId w:val="15"/>
        </w:numPr>
        <w:tabs>
          <w:tab w:val="left" w:pos="1337"/>
        </w:tabs>
        <w:spacing w:before="111" w:after="0" w:line="364" w:lineRule="exact"/>
        <w:ind w:left="1336" w:right="0" w:hanging="218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Android</w:t>
      </w:r>
      <w:r>
        <w:rPr>
          <w:rFonts w:hint="default" w:ascii="Times New Roman" w:hAnsi="Times New Roman" w:cs="Times New Roman"/>
          <w:spacing w:val="2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Virtual</w:t>
      </w:r>
      <w:r>
        <w:rPr>
          <w:rFonts w:hint="default" w:ascii="Times New Roman" w:hAnsi="Times New Roman" w:cs="Times New Roman"/>
          <w:spacing w:val="2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Device</w:t>
      </w:r>
      <w:r>
        <w:rPr>
          <w:rFonts w:hint="default" w:ascii="Times New Roman" w:hAnsi="Times New Roman" w:cs="Times New Roman"/>
          <w:spacing w:val="2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Manager</w:t>
      </w:r>
    </w:p>
    <w:p>
      <w:pPr>
        <w:pStyle w:val="3"/>
        <w:numPr>
          <w:ilvl w:val="1"/>
          <w:numId w:val="15"/>
        </w:numPr>
        <w:tabs>
          <w:tab w:val="left" w:pos="1337"/>
        </w:tabs>
        <w:spacing w:before="0" w:after="0" w:line="359" w:lineRule="exact"/>
        <w:ind w:left="1336" w:right="0" w:hanging="21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Android</w:t>
      </w:r>
      <w:r>
        <w:rPr>
          <w:rFonts w:hint="default" w:ascii="Times New Roman" w:hAnsi="Times New Roman" w:cs="Times New Roman"/>
          <w:spacing w:val="2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Emulator</w:t>
      </w:r>
      <w:r>
        <w:rPr>
          <w:rFonts w:hint="default" w:ascii="Times New Roman" w:hAnsi="Times New Roman" w:cs="Times New Roman"/>
          <w:spacing w:val="2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(emulator)</w:t>
      </w:r>
    </w:p>
    <w:p>
      <w:pPr>
        <w:pStyle w:val="14"/>
        <w:numPr>
          <w:ilvl w:val="1"/>
          <w:numId w:val="15"/>
        </w:numPr>
        <w:tabs>
          <w:tab w:val="left" w:pos="1337"/>
        </w:tabs>
        <w:spacing w:before="0" w:after="0" w:line="364" w:lineRule="exact"/>
        <w:ind w:left="1336" w:right="0" w:hanging="218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mksdcard</w:t>
      </w:r>
    </w:p>
    <w:p>
      <w:pPr>
        <w:pStyle w:val="3"/>
        <w:numPr>
          <w:ilvl w:val="0"/>
          <w:numId w:val="15"/>
        </w:numPr>
        <w:tabs>
          <w:tab w:val="left" w:pos="899"/>
        </w:tabs>
        <w:spacing w:before="115" w:after="0" w:line="228" w:lineRule="auto"/>
        <w:ind w:left="898" w:right="1437" w:hanging="282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Development Tools:- Hierarchy Viewer (hierarchyviewer) - Provides a visual represen-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tation</w:t>
      </w:r>
      <w:r>
        <w:rPr>
          <w:rFonts w:hint="default" w:ascii="Times New Roman" w:hAnsi="Times New Roman" w:cs="Times New Roman"/>
          <w:spacing w:val="-1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of</w:t>
      </w:r>
      <w:r>
        <w:rPr>
          <w:rFonts w:hint="default" w:ascii="Times New Roman" w:hAnsi="Times New Roman" w:cs="Times New Roman"/>
          <w:spacing w:val="-1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-1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layout’s</w:t>
      </w:r>
      <w:r>
        <w:rPr>
          <w:rFonts w:hint="default" w:ascii="Times New Roman" w:hAnsi="Times New Roman" w:cs="Times New Roman"/>
          <w:spacing w:val="-1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View</w:t>
      </w:r>
      <w:r>
        <w:rPr>
          <w:rFonts w:hint="default" w:ascii="Times New Roman" w:hAnsi="Times New Roman" w:cs="Times New Roman"/>
          <w:spacing w:val="-1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hierarchy</w:t>
      </w:r>
      <w:r>
        <w:rPr>
          <w:rFonts w:hint="default" w:ascii="Times New Roman" w:hAnsi="Times New Roman" w:cs="Times New Roman"/>
          <w:spacing w:val="-1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with</w:t>
      </w:r>
      <w:r>
        <w:rPr>
          <w:rFonts w:hint="default" w:ascii="Times New Roman" w:hAnsi="Times New Roman" w:cs="Times New Roman"/>
          <w:spacing w:val="-1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performance</w:t>
      </w:r>
      <w:r>
        <w:rPr>
          <w:rFonts w:hint="default" w:ascii="Times New Roman" w:hAnsi="Times New Roman" w:cs="Times New Roman"/>
          <w:spacing w:val="-1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information</w:t>
      </w:r>
      <w:r>
        <w:rPr>
          <w:rFonts w:hint="default" w:ascii="Times New Roman" w:hAnsi="Times New Roman" w:cs="Times New Roman"/>
          <w:spacing w:val="-1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for</w:t>
      </w:r>
      <w:r>
        <w:rPr>
          <w:rFonts w:hint="default" w:ascii="Times New Roman" w:hAnsi="Times New Roman" w:cs="Times New Roman"/>
          <w:spacing w:val="-1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each</w:t>
      </w:r>
      <w:r>
        <w:rPr>
          <w:rFonts w:hint="default" w:ascii="Times New Roman" w:hAnsi="Times New Roman" w:cs="Times New Roman"/>
          <w:spacing w:val="-1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node</w:t>
      </w:r>
      <w:r>
        <w:rPr>
          <w:rFonts w:hint="default" w:ascii="Times New Roman" w:hAnsi="Times New Roman" w:cs="Times New Roman"/>
          <w:spacing w:val="-1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</w:t>
      </w:r>
      <w:r>
        <w:rPr>
          <w:rFonts w:hint="default" w:ascii="Times New Roman" w:hAnsi="Times New Roman" w:cs="Times New Roman"/>
          <w:spacing w:val="-1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-5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layout,</w:t>
      </w:r>
      <w:r>
        <w:rPr>
          <w:rFonts w:hint="default" w:ascii="Times New Roman" w:hAnsi="Times New Roman" w:cs="Times New Roman"/>
          <w:spacing w:val="-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</w:t>
      </w:r>
      <w:r>
        <w:rPr>
          <w:rFonts w:hint="default" w:ascii="Times New Roman" w:hAnsi="Times New Roman" w:cs="Times New Roman"/>
          <w:spacing w:val="-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magnified</w:t>
      </w:r>
      <w:r>
        <w:rPr>
          <w:rFonts w:hint="default" w:ascii="Times New Roman" w:hAnsi="Times New Roman" w:cs="Times New Roman"/>
          <w:spacing w:val="-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view</w:t>
      </w:r>
      <w:r>
        <w:rPr>
          <w:rFonts w:hint="default" w:ascii="Times New Roman" w:hAnsi="Times New Roman" w:cs="Times New Roman"/>
          <w:spacing w:val="-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of</w:t>
      </w:r>
      <w:r>
        <w:rPr>
          <w:rFonts w:hint="default" w:ascii="Times New Roman" w:hAnsi="Times New Roman" w:cs="Times New Roman"/>
          <w:spacing w:val="-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display</w:t>
      </w:r>
      <w:r>
        <w:rPr>
          <w:rFonts w:hint="default" w:ascii="Times New Roman" w:hAnsi="Times New Roman" w:cs="Times New Roman"/>
          <w:spacing w:val="-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-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closely</w:t>
      </w:r>
      <w:r>
        <w:rPr>
          <w:rFonts w:hint="default" w:ascii="Times New Roman" w:hAnsi="Times New Roman" w:cs="Times New Roman"/>
          <w:spacing w:val="-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examine</w:t>
      </w:r>
      <w:r>
        <w:rPr>
          <w:rFonts w:hint="default" w:ascii="Times New Roman" w:hAnsi="Times New Roman" w:cs="Times New Roman"/>
          <w:spacing w:val="-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-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pixels</w:t>
      </w:r>
      <w:r>
        <w:rPr>
          <w:rFonts w:hint="default" w:ascii="Times New Roman" w:hAnsi="Times New Roman" w:cs="Times New Roman"/>
          <w:spacing w:val="-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</w:t>
      </w:r>
      <w:r>
        <w:rPr>
          <w:rFonts w:hint="default" w:ascii="Times New Roman" w:hAnsi="Times New Roman" w:cs="Times New Roman"/>
          <w:spacing w:val="-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your</w:t>
      </w:r>
      <w:r>
        <w:rPr>
          <w:rFonts w:hint="default" w:ascii="Times New Roman" w:hAnsi="Times New Roman" w:cs="Times New Roman"/>
          <w:spacing w:val="-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layout.</w:t>
      </w:r>
    </w:p>
    <w:p>
      <w:pPr>
        <w:pStyle w:val="14"/>
        <w:numPr>
          <w:ilvl w:val="0"/>
          <w:numId w:val="15"/>
        </w:numPr>
        <w:tabs>
          <w:tab w:val="left" w:pos="899"/>
        </w:tabs>
        <w:spacing w:before="161" w:after="0" w:line="228" w:lineRule="auto"/>
        <w:ind w:left="898" w:right="1437" w:hanging="282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SDK Manager:- SDK Manager lets you manage SDK packages, such as installed plat-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forms and system images.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sqlite3 - Lets you access the SQLite data files created and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used</w:t>
      </w:r>
      <w:r>
        <w:rPr>
          <w:rFonts w:hint="default" w:ascii="Times New Roman" w:hAnsi="Times New Roman" w:cs="Times New Roman"/>
          <w:spacing w:val="1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by</w:t>
      </w:r>
      <w:r>
        <w:rPr>
          <w:rFonts w:hint="default" w:ascii="Times New Roman" w:hAnsi="Times New Roman" w:cs="Times New Roman"/>
          <w:spacing w:val="20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Android</w:t>
      </w:r>
      <w:r>
        <w:rPr>
          <w:rFonts w:hint="default" w:ascii="Times New Roman" w:hAnsi="Times New Roman" w:cs="Times New Roman"/>
          <w:spacing w:val="20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applications.</w:t>
      </w:r>
    </w:p>
    <w:p>
      <w:pPr>
        <w:pStyle w:val="3"/>
        <w:numPr>
          <w:ilvl w:val="0"/>
          <w:numId w:val="15"/>
        </w:numPr>
        <w:tabs>
          <w:tab w:val="left" w:pos="899"/>
        </w:tabs>
        <w:spacing w:before="150" w:after="0" w:line="240" w:lineRule="auto"/>
        <w:ind w:left="898" w:right="0" w:hanging="283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Debugging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tools:-</w:t>
      </w:r>
    </w:p>
    <w:p>
      <w:pPr>
        <w:pStyle w:val="14"/>
        <w:numPr>
          <w:ilvl w:val="1"/>
          <w:numId w:val="15"/>
        </w:numPr>
        <w:tabs>
          <w:tab w:val="left" w:pos="1337"/>
        </w:tabs>
        <w:spacing w:before="111" w:after="0" w:line="364" w:lineRule="exact"/>
        <w:ind w:left="1336" w:right="0" w:hanging="218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Android</w:t>
      </w:r>
      <w:r>
        <w:rPr>
          <w:rFonts w:hint="default" w:ascii="Times New Roman" w:hAnsi="Times New Roman" w:cs="Times New Roman"/>
          <w:spacing w:val="1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Monitor</w:t>
      </w:r>
    </w:p>
    <w:p>
      <w:pPr>
        <w:pStyle w:val="3"/>
        <w:numPr>
          <w:ilvl w:val="1"/>
          <w:numId w:val="15"/>
        </w:numPr>
        <w:tabs>
          <w:tab w:val="left" w:pos="1337"/>
        </w:tabs>
        <w:spacing w:before="0" w:after="0" w:line="359" w:lineRule="exact"/>
        <w:ind w:left="1336" w:right="0" w:hanging="21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adb</w:t>
      </w:r>
    </w:p>
    <w:p>
      <w:pPr>
        <w:pStyle w:val="14"/>
        <w:numPr>
          <w:ilvl w:val="1"/>
          <w:numId w:val="15"/>
        </w:numPr>
        <w:tabs>
          <w:tab w:val="left" w:pos="1337"/>
        </w:tabs>
        <w:spacing w:before="0" w:after="0" w:line="359" w:lineRule="exact"/>
        <w:ind w:left="1336" w:right="0" w:hanging="218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10"/>
          <w:sz w:val="24"/>
        </w:rPr>
        <w:t>Dalvik</w:t>
      </w:r>
      <w:r>
        <w:rPr>
          <w:rFonts w:hint="default" w:ascii="Times New Roman" w:hAnsi="Times New Roman" w:cs="Times New Roman"/>
          <w:spacing w:val="3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Debug</w:t>
      </w:r>
      <w:r>
        <w:rPr>
          <w:rFonts w:hint="default" w:ascii="Times New Roman" w:hAnsi="Times New Roman" w:cs="Times New Roman"/>
          <w:spacing w:val="4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Monitor</w:t>
      </w:r>
      <w:r>
        <w:rPr>
          <w:rFonts w:hint="default" w:ascii="Times New Roman" w:hAnsi="Times New Roman" w:cs="Times New Roman"/>
          <w:spacing w:val="3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Server</w:t>
      </w:r>
      <w:r>
        <w:rPr>
          <w:rFonts w:hint="default" w:ascii="Times New Roman" w:hAnsi="Times New Roman" w:cs="Times New Roman"/>
          <w:spacing w:val="3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(DDMS)</w:t>
      </w:r>
    </w:p>
    <w:p>
      <w:pPr>
        <w:pStyle w:val="3"/>
        <w:numPr>
          <w:ilvl w:val="1"/>
          <w:numId w:val="15"/>
        </w:numPr>
        <w:tabs>
          <w:tab w:val="left" w:pos="1337"/>
        </w:tabs>
        <w:spacing w:before="0" w:after="0" w:line="359" w:lineRule="exact"/>
        <w:ind w:left="1336" w:right="0" w:hanging="21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Device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Monitor</w:t>
      </w:r>
    </w:p>
    <w:p>
      <w:pPr>
        <w:pStyle w:val="14"/>
        <w:numPr>
          <w:ilvl w:val="1"/>
          <w:numId w:val="15"/>
        </w:numPr>
        <w:tabs>
          <w:tab w:val="left" w:pos="1337"/>
        </w:tabs>
        <w:spacing w:before="0" w:after="0" w:line="364" w:lineRule="exact"/>
        <w:ind w:left="1336" w:right="0" w:hanging="218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systrace</w:t>
      </w:r>
    </w:p>
    <w:p>
      <w:pPr>
        <w:pStyle w:val="3"/>
        <w:numPr>
          <w:ilvl w:val="0"/>
          <w:numId w:val="15"/>
        </w:numPr>
        <w:tabs>
          <w:tab w:val="left" w:pos="899"/>
        </w:tabs>
        <w:spacing w:before="104" w:after="0" w:line="240" w:lineRule="auto"/>
        <w:ind w:left="898" w:right="0" w:hanging="283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Build</w:t>
      </w:r>
      <w:r>
        <w:rPr>
          <w:rFonts w:hint="default" w:ascii="Times New Roman" w:hAnsi="Times New Roman" w:cs="Times New Roman"/>
          <w:spacing w:val="7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Tools:-</w:t>
      </w:r>
    </w:p>
    <w:p>
      <w:pPr>
        <w:pStyle w:val="14"/>
        <w:numPr>
          <w:ilvl w:val="1"/>
          <w:numId w:val="15"/>
        </w:numPr>
        <w:tabs>
          <w:tab w:val="left" w:pos="1337"/>
        </w:tabs>
        <w:spacing w:before="110" w:after="0" w:line="364" w:lineRule="exact"/>
        <w:ind w:left="1336" w:right="0" w:hanging="218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apksigner</w:t>
      </w:r>
    </w:p>
    <w:p>
      <w:pPr>
        <w:pStyle w:val="3"/>
        <w:numPr>
          <w:ilvl w:val="1"/>
          <w:numId w:val="15"/>
        </w:numPr>
        <w:tabs>
          <w:tab w:val="left" w:pos="1337"/>
        </w:tabs>
        <w:spacing w:before="0" w:after="0" w:line="359" w:lineRule="exact"/>
        <w:ind w:left="1336" w:right="0" w:hanging="21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30"/>
        </w:rPr>
        <w:t>JOBB</w:t>
      </w:r>
    </w:p>
    <w:p>
      <w:pPr>
        <w:pStyle w:val="14"/>
        <w:numPr>
          <w:ilvl w:val="1"/>
          <w:numId w:val="15"/>
        </w:numPr>
        <w:tabs>
          <w:tab w:val="left" w:pos="1337"/>
        </w:tabs>
        <w:spacing w:before="0" w:after="0" w:line="359" w:lineRule="exact"/>
        <w:ind w:left="1336" w:right="0" w:hanging="218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10"/>
          <w:sz w:val="24"/>
        </w:rPr>
        <w:t>ProGuard</w:t>
      </w:r>
    </w:p>
    <w:p>
      <w:pPr>
        <w:pStyle w:val="3"/>
        <w:numPr>
          <w:ilvl w:val="1"/>
          <w:numId w:val="15"/>
        </w:numPr>
        <w:tabs>
          <w:tab w:val="left" w:pos="1337"/>
        </w:tabs>
        <w:spacing w:before="0" w:after="0" w:line="364" w:lineRule="exact"/>
        <w:ind w:left="1336" w:right="0" w:hanging="21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zipalign</w:t>
      </w:r>
    </w:p>
    <w:p>
      <w:pPr>
        <w:pStyle w:val="7"/>
        <w:spacing w:before="3"/>
        <w:rPr>
          <w:rFonts w:hint="default" w:ascii="Times New Roman" w:hAnsi="Times New Roman" w:cs="Times New Roman"/>
          <w:sz w:val="29"/>
        </w:rPr>
      </w:pPr>
    </w:p>
    <w:p>
      <w:pPr>
        <w:pStyle w:val="14"/>
        <w:numPr>
          <w:ilvl w:val="2"/>
          <w:numId w:val="14"/>
        </w:numPr>
        <w:tabs>
          <w:tab w:val="left" w:pos="1598"/>
          <w:tab w:val="left" w:pos="1599"/>
        </w:tabs>
        <w:spacing w:before="1" w:after="0" w:line="240" w:lineRule="auto"/>
        <w:ind w:left="1598" w:right="0" w:hanging="701"/>
        <w:jc w:val="left"/>
        <w:rPr>
          <w:rFonts w:hint="default" w:ascii="Times New Roman" w:hAnsi="Times New Roman" w:cs="Times New Roman"/>
          <w:b/>
          <w:sz w:val="20"/>
        </w:rPr>
      </w:pPr>
      <w:r>
        <w:rPr>
          <w:rFonts w:hint="default" w:ascii="Times New Roman" w:hAnsi="Times New Roman" w:cs="Times New Roman"/>
          <w:b/>
          <w:w w:val="130"/>
          <w:sz w:val="20"/>
        </w:rPr>
        <w:t>iOS</w:t>
      </w:r>
    </w:p>
    <w:p>
      <w:pPr>
        <w:pStyle w:val="7"/>
        <w:spacing w:before="10"/>
        <w:rPr>
          <w:rFonts w:hint="default" w:ascii="Times New Roman" w:hAnsi="Times New Roman" w:cs="Times New Roman"/>
          <w:b/>
          <w:sz w:val="19"/>
        </w:rPr>
      </w:pPr>
    </w:p>
    <w:p>
      <w:pPr>
        <w:pStyle w:val="3"/>
        <w:spacing w:line="228" w:lineRule="auto"/>
        <w:ind w:right="1437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iOS application development is the process of making mobile applications for Apple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hardware, including iPhone, iPad and iPod Touch. The software is written in the Swift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programming language or Objective-C and then deployed to the App Store for users to</w:t>
      </w:r>
      <w:r>
        <w:rPr>
          <w:rFonts w:hint="default" w:ascii="Times New Roman" w:hAnsi="Times New Roman" w:cs="Times New Roman"/>
          <w:spacing w:val="-5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download.</w:t>
      </w:r>
    </w:p>
    <w:p>
      <w:pPr>
        <w:spacing w:before="71"/>
        <w:ind w:left="898" w:right="0" w:firstLine="0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Requirements</w:t>
      </w:r>
      <w:r>
        <w:rPr>
          <w:rFonts w:hint="default" w:ascii="Times New Roman" w:hAnsi="Times New Roman" w:cs="Times New Roman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for</w:t>
      </w:r>
      <w:r>
        <w:rPr>
          <w:rFonts w:hint="default" w:ascii="Times New Roman" w:hAnsi="Times New Roman" w:cs="Times New Roman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iOS</w:t>
      </w:r>
      <w:r>
        <w:rPr>
          <w:rFonts w:hint="default" w:ascii="Times New Roman" w:hAnsi="Times New Roman" w:cs="Times New Roman"/>
          <w:spacing w:val="3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development</w:t>
      </w:r>
      <w:r>
        <w:rPr>
          <w:rFonts w:hint="default" w:ascii="Times New Roman" w:hAnsi="Times New Roman" w:cs="Times New Roman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environment:-</w:t>
      </w:r>
    </w:p>
    <w:p>
      <w:pPr>
        <w:pStyle w:val="3"/>
        <w:numPr>
          <w:ilvl w:val="3"/>
          <w:numId w:val="14"/>
        </w:numPr>
        <w:tabs>
          <w:tab w:val="left" w:pos="1337"/>
        </w:tabs>
        <w:spacing w:before="110" w:after="0" w:line="364" w:lineRule="exact"/>
        <w:ind w:left="1336" w:right="0" w:hanging="21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An</w:t>
      </w:r>
      <w:r>
        <w:rPr>
          <w:rFonts w:hint="default" w:ascii="Times New Roman" w:hAnsi="Times New Roman" w:cs="Times New Roman"/>
          <w:spacing w:val="42"/>
        </w:rPr>
        <w:t xml:space="preserve"> </w:t>
      </w:r>
      <w:r>
        <w:rPr>
          <w:rFonts w:hint="default" w:ascii="Times New Roman" w:hAnsi="Times New Roman" w:cs="Times New Roman"/>
        </w:rPr>
        <w:t>Apple</w:t>
      </w:r>
      <w:r>
        <w:rPr>
          <w:rFonts w:hint="default" w:ascii="Times New Roman" w:hAnsi="Times New Roman" w:cs="Times New Roman"/>
          <w:spacing w:val="42"/>
        </w:rPr>
        <w:t xml:space="preserve"> </w:t>
      </w:r>
      <w:r>
        <w:rPr>
          <w:rFonts w:hint="default" w:ascii="Times New Roman" w:hAnsi="Times New Roman" w:cs="Times New Roman"/>
        </w:rPr>
        <w:t>Mac</w:t>
      </w:r>
      <w:r>
        <w:rPr>
          <w:rFonts w:hint="default" w:ascii="Times New Roman" w:hAnsi="Times New Roman" w:cs="Times New Roman"/>
          <w:spacing w:val="42"/>
        </w:rPr>
        <w:t xml:space="preserve"> </w:t>
      </w:r>
      <w:r>
        <w:rPr>
          <w:rFonts w:hint="default" w:ascii="Times New Roman" w:hAnsi="Times New Roman" w:cs="Times New Roman"/>
        </w:rPr>
        <w:t>computer</w:t>
      </w:r>
      <w:r>
        <w:rPr>
          <w:rFonts w:hint="default" w:ascii="Times New Roman" w:hAnsi="Times New Roman" w:cs="Times New Roman"/>
          <w:spacing w:val="43"/>
        </w:rPr>
        <w:t xml:space="preserve"> </w:t>
      </w:r>
      <w:r>
        <w:rPr>
          <w:rFonts w:hint="default" w:ascii="Times New Roman" w:hAnsi="Times New Roman" w:cs="Times New Roman"/>
        </w:rPr>
        <w:t>running</w:t>
      </w:r>
      <w:r>
        <w:rPr>
          <w:rFonts w:hint="default" w:ascii="Times New Roman" w:hAnsi="Times New Roman" w:cs="Times New Roman"/>
          <w:spacing w:val="42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43"/>
        </w:rPr>
        <w:t xml:space="preserve"> </w:t>
      </w:r>
      <w:r>
        <w:rPr>
          <w:rFonts w:hint="default" w:ascii="Times New Roman" w:hAnsi="Times New Roman" w:cs="Times New Roman"/>
        </w:rPr>
        <w:t>latest</w:t>
      </w:r>
      <w:r>
        <w:rPr>
          <w:rFonts w:hint="default" w:ascii="Times New Roman" w:hAnsi="Times New Roman" w:cs="Times New Roman"/>
          <w:spacing w:val="43"/>
        </w:rPr>
        <w:t xml:space="preserve"> </w:t>
      </w:r>
      <w:r>
        <w:rPr>
          <w:rFonts w:hint="default" w:ascii="Times New Roman" w:hAnsi="Times New Roman" w:cs="Times New Roman"/>
        </w:rPr>
        <w:t>version</w:t>
      </w:r>
      <w:r>
        <w:rPr>
          <w:rFonts w:hint="default" w:ascii="Times New Roman" w:hAnsi="Times New Roman" w:cs="Times New Roman"/>
          <w:spacing w:val="42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43"/>
        </w:rPr>
        <w:t xml:space="preserve"> </w:t>
      </w:r>
      <w:r>
        <w:rPr>
          <w:rFonts w:hint="default" w:ascii="Times New Roman" w:hAnsi="Times New Roman" w:cs="Times New Roman"/>
        </w:rPr>
        <w:t>macOS.</w:t>
      </w:r>
    </w:p>
    <w:p>
      <w:pPr>
        <w:pStyle w:val="14"/>
        <w:numPr>
          <w:ilvl w:val="3"/>
          <w:numId w:val="14"/>
        </w:numPr>
        <w:tabs>
          <w:tab w:val="left" w:pos="1337"/>
        </w:tabs>
        <w:spacing w:before="40" w:after="0" w:line="199" w:lineRule="auto"/>
        <w:ind w:left="1336" w:right="1438" w:hanging="217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Xcode,</w:t>
      </w:r>
      <w:r>
        <w:rPr>
          <w:rFonts w:hint="default" w:ascii="Times New Roman" w:hAnsi="Times New Roman" w:cs="Times New Roman"/>
          <w:spacing w:val="1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which</w:t>
      </w:r>
      <w:r>
        <w:rPr>
          <w:rFonts w:hint="default" w:ascii="Times New Roman" w:hAnsi="Times New Roman" w:cs="Times New Roman"/>
          <w:spacing w:val="1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is</w:t>
      </w:r>
      <w:r>
        <w:rPr>
          <w:rFonts w:hint="default" w:ascii="Times New Roman" w:hAnsi="Times New Roman" w:cs="Times New Roman"/>
          <w:spacing w:val="1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the</w:t>
      </w:r>
      <w:r>
        <w:rPr>
          <w:rFonts w:hint="default" w:ascii="Times New Roman" w:hAnsi="Times New Roman" w:cs="Times New Roman"/>
          <w:spacing w:val="1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integrated</w:t>
      </w:r>
      <w:r>
        <w:rPr>
          <w:rFonts w:hint="default" w:ascii="Times New Roman" w:hAnsi="Times New Roman" w:cs="Times New Roman"/>
          <w:spacing w:val="1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development</w:t>
      </w:r>
      <w:r>
        <w:rPr>
          <w:rFonts w:hint="default" w:ascii="Times New Roman" w:hAnsi="Times New Roman" w:cs="Times New Roman"/>
          <w:spacing w:val="1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environment</w:t>
      </w:r>
      <w:r>
        <w:rPr>
          <w:rFonts w:hint="default" w:ascii="Times New Roman" w:hAnsi="Times New Roman" w:cs="Times New Roman"/>
          <w:spacing w:val="1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(IDE)</w:t>
      </w:r>
      <w:r>
        <w:rPr>
          <w:rFonts w:hint="default" w:ascii="Times New Roman" w:hAnsi="Times New Roman" w:cs="Times New Roman"/>
          <w:spacing w:val="1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for</w:t>
      </w:r>
      <w:r>
        <w:rPr>
          <w:rFonts w:hint="default" w:ascii="Times New Roman" w:hAnsi="Times New Roman" w:cs="Times New Roman"/>
          <w:spacing w:val="1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macOS,</w:t>
      </w:r>
      <w:r>
        <w:rPr>
          <w:rFonts w:hint="default" w:ascii="Times New Roman" w:hAnsi="Times New Roman" w:cs="Times New Roman"/>
          <w:spacing w:val="1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avail-</w:t>
      </w:r>
      <w:r>
        <w:rPr>
          <w:rFonts w:hint="default" w:ascii="Times New Roman" w:hAnsi="Times New Roman" w:cs="Times New Roman"/>
          <w:spacing w:val="-53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able</w:t>
      </w:r>
      <w:r>
        <w:rPr>
          <w:rFonts w:hint="default" w:ascii="Times New Roman" w:hAnsi="Times New Roman" w:cs="Times New Roman"/>
          <w:spacing w:val="1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as</w:t>
      </w:r>
      <w:r>
        <w:rPr>
          <w:rFonts w:hint="default" w:ascii="Times New Roman" w:hAnsi="Times New Roman" w:cs="Times New Roman"/>
          <w:spacing w:val="1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</w:t>
      </w:r>
      <w:r>
        <w:rPr>
          <w:rFonts w:hint="default" w:ascii="Times New Roman" w:hAnsi="Times New Roman" w:cs="Times New Roman"/>
          <w:spacing w:val="1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free</w:t>
      </w:r>
      <w:r>
        <w:rPr>
          <w:rFonts w:hint="default" w:ascii="Times New Roman" w:hAnsi="Times New Roman" w:cs="Times New Roman"/>
          <w:spacing w:val="1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download</w:t>
      </w:r>
      <w:r>
        <w:rPr>
          <w:rFonts w:hint="default" w:ascii="Times New Roman" w:hAnsi="Times New Roman" w:cs="Times New Roman"/>
          <w:spacing w:val="1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from</w:t>
      </w:r>
      <w:r>
        <w:rPr>
          <w:rFonts w:hint="default" w:ascii="Times New Roman" w:hAnsi="Times New Roman" w:cs="Times New Roman"/>
          <w:spacing w:val="1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the</w:t>
      </w:r>
      <w:r>
        <w:rPr>
          <w:rFonts w:hint="default" w:ascii="Times New Roman" w:hAnsi="Times New Roman" w:cs="Times New Roman"/>
          <w:spacing w:val="1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Mac</w:t>
      </w:r>
      <w:r>
        <w:rPr>
          <w:rFonts w:hint="default" w:ascii="Times New Roman" w:hAnsi="Times New Roman" w:cs="Times New Roman"/>
          <w:spacing w:val="1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App</w:t>
      </w:r>
      <w:r>
        <w:rPr>
          <w:rFonts w:hint="default" w:ascii="Times New Roman" w:hAnsi="Times New Roman" w:cs="Times New Roman"/>
          <w:spacing w:val="1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Store.</w:t>
      </w:r>
    </w:p>
    <w:p>
      <w:pPr>
        <w:pStyle w:val="3"/>
        <w:numPr>
          <w:ilvl w:val="3"/>
          <w:numId w:val="14"/>
        </w:numPr>
        <w:tabs>
          <w:tab w:val="left" w:pos="1337"/>
        </w:tabs>
        <w:spacing w:before="43" w:after="0" w:line="240" w:lineRule="auto"/>
        <w:ind w:left="1336" w:right="0" w:hanging="218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An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active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Apple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Developer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account,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which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requires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</w:t>
      </w:r>
      <w:r>
        <w:rPr>
          <w:rFonts w:hint="default" w:ascii="Times New Roman" w:hAnsi="Times New Roman" w:cs="Times New Roman"/>
          <w:spacing w:val="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USD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99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annual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fee.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</w:rPr>
        <w:sectPr>
          <w:headerReference r:id="rId6" w:type="default"/>
          <w:pgSz w:w="12240" w:h="15840"/>
          <w:pgMar w:top="1380" w:right="0" w:bottom="980" w:left="1040" w:header="0" w:footer="792" w:gutter="0"/>
          <w:cols w:space="720" w:num="1"/>
        </w:sectPr>
      </w:pPr>
    </w:p>
    <w:p>
      <w:pPr>
        <w:pStyle w:val="7"/>
        <w:ind w:left="1077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5406390" cy="301434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397" cy="30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"/>
        <w:rPr>
          <w:rFonts w:hint="default" w:ascii="Times New Roman" w:hAnsi="Times New Roman" w:cs="Times New Roman"/>
          <w:sz w:val="9"/>
        </w:rPr>
      </w:pPr>
    </w:p>
    <w:p>
      <w:pPr>
        <w:spacing w:before="64"/>
        <w:ind w:left="380" w:right="1417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25"/>
          <w:sz w:val="18"/>
        </w:rPr>
        <w:t>Figure</w:t>
      </w:r>
      <w:r>
        <w:rPr>
          <w:rFonts w:hint="default" w:ascii="Times New Roman" w:hAnsi="Times New Roman" w:cs="Times New Roman"/>
          <w:b/>
          <w:spacing w:val="12"/>
          <w:w w:val="12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25"/>
          <w:sz w:val="18"/>
        </w:rPr>
        <w:t>1.2:</w:t>
      </w:r>
      <w:r>
        <w:rPr>
          <w:rFonts w:hint="default" w:ascii="Times New Roman" w:hAnsi="Times New Roman" w:cs="Times New Roman"/>
          <w:b/>
          <w:spacing w:val="34"/>
          <w:w w:val="125"/>
          <w:sz w:val="18"/>
        </w:rPr>
        <w:t xml:space="preserve"> </w:t>
      </w:r>
      <w:r>
        <w:rPr>
          <w:rFonts w:hint="default" w:ascii="Times New Roman" w:hAnsi="Times New Roman" w:cs="Times New Roman"/>
          <w:w w:val="125"/>
          <w:sz w:val="18"/>
        </w:rPr>
        <w:t>xCode</w:t>
      </w:r>
      <w:r>
        <w:rPr>
          <w:rFonts w:hint="default" w:ascii="Times New Roman" w:hAnsi="Times New Roman" w:cs="Times New Roman"/>
          <w:spacing w:val="5"/>
          <w:w w:val="125"/>
          <w:sz w:val="18"/>
        </w:rPr>
        <w:t xml:space="preserve"> </w:t>
      </w:r>
      <w:r>
        <w:rPr>
          <w:rFonts w:hint="default" w:ascii="Times New Roman" w:hAnsi="Times New Roman" w:cs="Times New Roman"/>
          <w:w w:val="125"/>
          <w:sz w:val="18"/>
        </w:rPr>
        <w:t>iOS</w:t>
      </w:r>
      <w:r>
        <w:rPr>
          <w:rFonts w:hint="default" w:ascii="Times New Roman" w:hAnsi="Times New Roman" w:cs="Times New Roman"/>
          <w:spacing w:val="4"/>
          <w:w w:val="125"/>
          <w:sz w:val="18"/>
        </w:rPr>
        <w:t xml:space="preserve"> </w:t>
      </w:r>
      <w:r>
        <w:rPr>
          <w:rFonts w:hint="default" w:ascii="Times New Roman" w:hAnsi="Times New Roman" w:cs="Times New Roman"/>
          <w:w w:val="125"/>
          <w:sz w:val="18"/>
        </w:rPr>
        <w:t>IDE</w:t>
      </w:r>
    </w:p>
    <w:p>
      <w:pPr>
        <w:pStyle w:val="7"/>
        <w:spacing w:before="3"/>
        <w:rPr>
          <w:rFonts w:hint="default" w:ascii="Times New Roman" w:hAnsi="Times New Roman" w:cs="Times New Roman"/>
          <w:sz w:val="21"/>
        </w:rPr>
      </w:pPr>
    </w:p>
    <w:p>
      <w:pPr>
        <w:pStyle w:val="3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1"/>
          <w:w w:val="105"/>
        </w:rPr>
        <w:t>iOS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spacing w:val="-1"/>
          <w:w w:val="105"/>
        </w:rPr>
        <w:t>development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programming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languages:-</w:t>
      </w:r>
    </w:p>
    <w:p>
      <w:pPr>
        <w:pStyle w:val="14"/>
        <w:numPr>
          <w:ilvl w:val="3"/>
          <w:numId w:val="14"/>
        </w:numPr>
        <w:tabs>
          <w:tab w:val="left" w:pos="1337"/>
        </w:tabs>
        <w:spacing w:before="122" w:after="0" w:line="223" w:lineRule="auto"/>
        <w:ind w:left="1336" w:right="1437" w:hanging="217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w w:val="110"/>
          <w:sz w:val="24"/>
        </w:rPr>
        <w:t xml:space="preserve">Objective-C: </w:t>
      </w:r>
      <w:r>
        <w:rPr>
          <w:rFonts w:hint="default" w:ascii="Times New Roman" w:hAnsi="Times New Roman" w:cs="Times New Roman"/>
          <w:w w:val="105"/>
          <w:sz w:val="24"/>
        </w:rPr>
        <w:t>Developed in the early 1980s, Objective-C was the primary program-</w:t>
      </w:r>
      <w:r>
        <w:rPr>
          <w:rFonts w:hint="default" w:ascii="Times New Roman" w:hAnsi="Times New Roman" w:cs="Times New Roman"/>
          <w:spacing w:val="-54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ming language for all Apple products for decades.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Derived from the C language,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Objective-C</w:t>
      </w:r>
      <w:r>
        <w:rPr>
          <w:rFonts w:hint="default" w:ascii="Times New Roman" w:hAnsi="Times New Roman" w:cs="Times New Roman"/>
          <w:spacing w:val="-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is</w:t>
      </w:r>
      <w:r>
        <w:rPr>
          <w:rFonts w:hint="default" w:ascii="Times New Roman" w:hAnsi="Times New Roman" w:cs="Times New Roman"/>
          <w:spacing w:val="-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an</w:t>
      </w:r>
      <w:r>
        <w:rPr>
          <w:rFonts w:hint="default" w:ascii="Times New Roman" w:hAnsi="Times New Roman" w:cs="Times New Roman"/>
          <w:spacing w:val="-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object-oriented</w:t>
      </w:r>
      <w:r>
        <w:rPr>
          <w:rFonts w:hint="default" w:ascii="Times New Roman" w:hAnsi="Times New Roman" w:cs="Times New Roman"/>
          <w:spacing w:val="-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programming</w:t>
      </w:r>
      <w:r>
        <w:rPr>
          <w:rFonts w:hint="default" w:ascii="Times New Roman" w:hAnsi="Times New Roman" w:cs="Times New Roman"/>
          <w:spacing w:val="-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language</w:t>
      </w:r>
      <w:r>
        <w:rPr>
          <w:rFonts w:hint="default" w:ascii="Times New Roman" w:hAnsi="Times New Roman" w:cs="Times New Roman"/>
          <w:spacing w:val="-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centered</w:t>
      </w:r>
      <w:r>
        <w:rPr>
          <w:rFonts w:hint="default" w:ascii="Times New Roman" w:hAnsi="Times New Roman" w:cs="Times New Roman"/>
          <w:spacing w:val="-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on</w:t>
      </w:r>
      <w:r>
        <w:rPr>
          <w:rFonts w:hint="default" w:ascii="Times New Roman" w:hAnsi="Times New Roman" w:cs="Times New Roman"/>
          <w:spacing w:val="-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passing</w:t>
      </w:r>
      <w:r>
        <w:rPr>
          <w:rFonts w:hint="default" w:ascii="Times New Roman" w:hAnsi="Times New Roman" w:cs="Times New Roman"/>
          <w:spacing w:val="-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mes-</w:t>
      </w:r>
      <w:r>
        <w:rPr>
          <w:rFonts w:hint="default" w:ascii="Times New Roman" w:hAnsi="Times New Roman" w:cs="Times New Roman"/>
          <w:spacing w:val="-54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sages to different processes (as opposed to invoking a process in traditional C pro-</w:t>
      </w:r>
      <w:r>
        <w:rPr>
          <w:rFonts w:hint="default" w:ascii="Times New Roman" w:hAnsi="Times New Roman" w:cs="Times New Roman"/>
          <w:spacing w:val="-54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gramming). Many developers choose to maintain their legacy applications written</w:t>
      </w:r>
      <w:r>
        <w:rPr>
          <w:rFonts w:hint="default" w:ascii="Times New Roman" w:hAnsi="Times New Roman" w:cs="Times New Roman"/>
          <w:spacing w:val="-54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in</w:t>
      </w:r>
      <w:r>
        <w:rPr>
          <w:rFonts w:hint="default" w:ascii="Times New Roman" w:hAnsi="Times New Roman" w:cs="Times New Roman"/>
          <w:spacing w:val="2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Objective-C</w:t>
      </w:r>
      <w:r>
        <w:rPr>
          <w:rFonts w:hint="default" w:ascii="Times New Roman" w:hAnsi="Times New Roman" w:cs="Times New Roman"/>
          <w:spacing w:val="2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instead</w:t>
      </w:r>
      <w:r>
        <w:rPr>
          <w:rFonts w:hint="default" w:ascii="Times New Roman" w:hAnsi="Times New Roman" w:cs="Times New Roman"/>
          <w:spacing w:val="2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of</w:t>
      </w:r>
      <w:r>
        <w:rPr>
          <w:rFonts w:hint="default" w:ascii="Times New Roman" w:hAnsi="Times New Roman" w:cs="Times New Roman"/>
          <w:spacing w:val="2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integrating</w:t>
      </w:r>
      <w:r>
        <w:rPr>
          <w:rFonts w:hint="default" w:ascii="Times New Roman" w:hAnsi="Times New Roman" w:cs="Times New Roman"/>
          <w:spacing w:val="2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them</w:t>
      </w:r>
      <w:r>
        <w:rPr>
          <w:rFonts w:hint="default" w:ascii="Times New Roman" w:hAnsi="Times New Roman" w:cs="Times New Roman"/>
          <w:spacing w:val="2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into</w:t>
      </w:r>
      <w:r>
        <w:rPr>
          <w:rFonts w:hint="default" w:ascii="Times New Roman" w:hAnsi="Times New Roman" w:cs="Times New Roman"/>
          <w:spacing w:val="2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the</w:t>
      </w:r>
      <w:r>
        <w:rPr>
          <w:rFonts w:hint="default" w:ascii="Times New Roman" w:hAnsi="Times New Roman" w:cs="Times New Roman"/>
          <w:spacing w:val="2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Swift</w:t>
      </w:r>
      <w:r>
        <w:rPr>
          <w:rFonts w:hint="default" w:ascii="Times New Roman" w:hAnsi="Times New Roman" w:cs="Times New Roman"/>
          <w:spacing w:val="2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framework,</w:t>
      </w:r>
      <w:r>
        <w:rPr>
          <w:rFonts w:hint="default" w:ascii="Times New Roman" w:hAnsi="Times New Roman" w:cs="Times New Roman"/>
          <w:spacing w:val="33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which</w:t>
      </w:r>
      <w:r>
        <w:rPr>
          <w:rFonts w:hint="default" w:ascii="Times New Roman" w:hAnsi="Times New Roman" w:cs="Times New Roman"/>
          <w:spacing w:val="2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was</w:t>
      </w:r>
    </w:p>
    <w:p>
      <w:pPr>
        <w:pStyle w:val="3"/>
        <w:spacing w:line="278" w:lineRule="exact"/>
        <w:ind w:left="1336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introduced</w:t>
      </w:r>
      <w:r>
        <w:rPr>
          <w:rFonts w:hint="default" w:ascii="Times New Roman" w:hAnsi="Times New Roman" w:cs="Times New Roman"/>
          <w:spacing w:val="28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29"/>
        </w:rPr>
        <w:t xml:space="preserve"> </w:t>
      </w:r>
      <w:r>
        <w:rPr>
          <w:rFonts w:hint="default" w:ascii="Times New Roman" w:hAnsi="Times New Roman" w:cs="Times New Roman"/>
        </w:rPr>
        <w:t>2014.</w:t>
      </w:r>
    </w:p>
    <w:p>
      <w:pPr>
        <w:pStyle w:val="14"/>
        <w:numPr>
          <w:ilvl w:val="3"/>
          <w:numId w:val="14"/>
        </w:numPr>
        <w:tabs>
          <w:tab w:val="left" w:pos="1337"/>
        </w:tabs>
        <w:spacing w:before="42" w:after="0" w:line="223" w:lineRule="auto"/>
        <w:ind w:left="1336" w:right="1435" w:hanging="217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w w:val="105"/>
          <w:sz w:val="24"/>
        </w:rPr>
        <w:t xml:space="preserve">Swift:  </w:t>
      </w:r>
      <w:r>
        <w:rPr>
          <w:rFonts w:hint="default" w:ascii="Times New Roman" w:hAnsi="Times New Roman" w:cs="Times New Roman"/>
          <w:w w:val="105"/>
          <w:sz w:val="24"/>
        </w:rPr>
        <w:t>The Swift programming language is the new “official” language of iOS.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While it has many similarities to Objective-C, Swift is designed to use a simpler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syntax and is more focused on security than its predecessor.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Because it shares a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run time with Objective-C, you can easily incorporate legacy code into updated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apps.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Swift is easy to learn, even for people just beginning to program.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Because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Swift</w:t>
      </w:r>
      <w:r>
        <w:rPr>
          <w:rFonts w:hint="default" w:ascii="Times New Roman" w:hAnsi="Times New Roman" w:cs="Times New Roman"/>
          <w:spacing w:val="2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is</w:t>
      </w:r>
      <w:r>
        <w:rPr>
          <w:rFonts w:hint="default" w:ascii="Times New Roman" w:hAnsi="Times New Roman" w:cs="Times New Roman"/>
          <w:spacing w:val="3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faster,</w:t>
      </w:r>
      <w:r>
        <w:rPr>
          <w:rFonts w:hint="default" w:ascii="Times New Roman" w:hAnsi="Times New Roman" w:cs="Times New Roman"/>
          <w:spacing w:val="4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more</w:t>
      </w:r>
      <w:r>
        <w:rPr>
          <w:rFonts w:hint="default" w:ascii="Times New Roman" w:hAnsi="Times New Roman" w:cs="Times New Roman"/>
          <w:spacing w:val="3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secure</w:t>
      </w:r>
      <w:r>
        <w:rPr>
          <w:rFonts w:hint="default" w:ascii="Times New Roman" w:hAnsi="Times New Roman" w:cs="Times New Roman"/>
          <w:spacing w:val="3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and</w:t>
      </w:r>
      <w:r>
        <w:rPr>
          <w:rFonts w:hint="default" w:ascii="Times New Roman" w:hAnsi="Times New Roman" w:cs="Times New Roman"/>
          <w:spacing w:val="3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easier</w:t>
      </w:r>
      <w:r>
        <w:rPr>
          <w:rFonts w:hint="default" w:ascii="Times New Roman" w:hAnsi="Times New Roman" w:cs="Times New Roman"/>
          <w:spacing w:val="3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to</w:t>
      </w:r>
      <w:r>
        <w:rPr>
          <w:rFonts w:hint="default" w:ascii="Times New Roman" w:hAnsi="Times New Roman" w:cs="Times New Roman"/>
          <w:spacing w:val="2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use</w:t>
      </w:r>
      <w:r>
        <w:rPr>
          <w:rFonts w:hint="default" w:ascii="Times New Roman" w:hAnsi="Times New Roman" w:cs="Times New Roman"/>
          <w:spacing w:val="3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than</w:t>
      </w:r>
      <w:r>
        <w:rPr>
          <w:rFonts w:hint="default" w:ascii="Times New Roman" w:hAnsi="Times New Roman" w:cs="Times New Roman"/>
          <w:spacing w:val="3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Objective-C,</w:t>
      </w:r>
      <w:r>
        <w:rPr>
          <w:rFonts w:hint="default" w:ascii="Times New Roman" w:hAnsi="Times New Roman" w:cs="Times New Roman"/>
          <w:spacing w:val="3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you</w:t>
      </w:r>
      <w:r>
        <w:rPr>
          <w:rFonts w:hint="default" w:ascii="Times New Roman" w:hAnsi="Times New Roman" w:cs="Times New Roman"/>
          <w:spacing w:val="3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should</w:t>
      </w:r>
      <w:r>
        <w:rPr>
          <w:rFonts w:hint="default" w:ascii="Times New Roman" w:hAnsi="Times New Roman" w:cs="Times New Roman"/>
          <w:spacing w:val="3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plan</w:t>
      </w:r>
      <w:r>
        <w:rPr>
          <w:rFonts w:hint="default" w:ascii="Times New Roman" w:hAnsi="Times New Roman" w:cs="Times New Roman"/>
          <w:spacing w:val="3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to</w:t>
      </w:r>
    </w:p>
    <w:p>
      <w:pPr>
        <w:pStyle w:val="3"/>
        <w:spacing w:line="228" w:lineRule="auto"/>
        <w:ind w:left="1336" w:right="143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use it to develop your iOS app unless you have a compelling reason to stick with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Objective-C.</w:t>
      </w:r>
    </w:p>
    <w:p>
      <w:pPr>
        <w:spacing w:before="150" w:line="228" w:lineRule="auto"/>
        <w:ind w:left="898" w:right="1437" w:firstLine="0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One of the major advantages of iOS app development is the extensive collection of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developer</w:t>
      </w:r>
      <w:r>
        <w:rPr>
          <w:rFonts w:hint="default" w:ascii="Times New Roman" w:hAnsi="Times New Roman" w:cs="Times New Roman"/>
          <w:spacing w:val="-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resources</w:t>
      </w:r>
      <w:r>
        <w:rPr>
          <w:rFonts w:hint="default" w:ascii="Times New Roman" w:hAnsi="Times New Roman" w:cs="Times New Roman"/>
          <w:spacing w:val="-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available</w:t>
      </w:r>
      <w:r>
        <w:rPr>
          <w:rFonts w:hint="default" w:ascii="Times New Roman" w:hAnsi="Times New Roman" w:cs="Times New Roman"/>
          <w:spacing w:val="-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to</w:t>
      </w:r>
      <w:r>
        <w:rPr>
          <w:rFonts w:hint="default" w:ascii="Times New Roman" w:hAnsi="Times New Roman" w:cs="Times New Roman"/>
          <w:spacing w:val="-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you.</w:t>
      </w:r>
      <w:r>
        <w:rPr>
          <w:rFonts w:hint="default" w:ascii="Times New Roman" w:hAnsi="Times New Roman" w:cs="Times New Roman"/>
          <w:spacing w:val="1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Because</w:t>
      </w:r>
      <w:r>
        <w:rPr>
          <w:rFonts w:hint="default" w:ascii="Times New Roman" w:hAnsi="Times New Roman" w:cs="Times New Roman"/>
          <w:spacing w:val="-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of</w:t>
      </w:r>
      <w:r>
        <w:rPr>
          <w:rFonts w:hint="default" w:ascii="Times New Roman" w:hAnsi="Times New Roman" w:cs="Times New Roman"/>
          <w:spacing w:val="-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the</w:t>
      </w:r>
      <w:r>
        <w:rPr>
          <w:rFonts w:hint="default" w:ascii="Times New Roman" w:hAnsi="Times New Roman" w:cs="Times New Roman"/>
          <w:spacing w:val="-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standardization,</w:t>
      </w:r>
      <w:r>
        <w:rPr>
          <w:rFonts w:hint="default" w:ascii="Times New Roman" w:hAnsi="Times New Roman" w:cs="Times New Roman"/>
          <w:spacing w:val="-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functionality</w:t>
      </w:r>
      <w:r>
        <w:rPr>
          <w:rFonts w:hint="default" w:ascii="Times New Roman" w:hAnsi="Times New Roman" w:cs="Times New Roman"/>
          <w:spacing w:val="-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and</w:t>
      </w:r>
      <w:r>
        <w:rPr>
          <w:rFonts w:hint="default" w:ascii="Times New Roman" w:hAnsi="Times New Roman" w:cs="Times New Roman"/>
          <w:spacing w:val="-54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consistency of iOS app development, Apple is able to release native APIs and libraries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as kits that are stable, feature-rich and easy to use.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You can use these iOS SDKs to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seamlessly</w:t>
      </w:r>
      <w:r>
        <w:rPr>
          <w:rFonts w:hint="default" w:ascii="Times New Roman" w:hAnsi="Times New Roman" w:cs="Times New Roman"/>
          <w:spacing w:val="1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integrate</w:t>
      </w:r>
      <w:r>
        <w:rPr>
          <w:rFonts w:hint="default" w:ascii="Times New Roman" w:hAnsi="Times New Roman" w:cs="Times New Roman"/>
          <w:spacing w:val="1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your</w:t>
      </w:r>
      <w:r>
        <w:rPr>
          <w:rFonts w:hint="default" w:ascii="Times New Roman" w:hAnsi="Times New Roman" w:cs="Times New Roman"/>
          <w:spacing w:val="1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app</w:t>
      </w:r>
      <w:r>
        <w:rPr>
          <w:rFonts w:hint="default" w:ascii="Times New Roman" w:hAnsi="Times New Roman" w:cs="Times New Roman"/>
          <w:spacing w:val="1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into</w:t>
      </w:r>
      <w:r>
        <w:rPr>
          <w:rFonts w:hint="default" w:ascii="Times New Roman" w:hAnsi="Times New Roman" w:cs="Times New Roman"/>
          <w:spacing w:val="1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Apple’s</w:t>
      </w:r>
      <w:r>
        <w:rPr>
          <w:rFonts w:hint="default" w:ascii="Times New Roman" w:hAnsi="Times New Roman" w:cs="Times New Roman"/>
          <w:spacing w:val="16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existing</w:t>
      </w:r>
      <w:r>
        <w:rPr>
          <w:rFonts w:hint="default" w:ascii="Times New Roman" w:hAnsi="Times New Roman" w:cs="Times New Roman"/>
          <w:spacing w:val="1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infrastructure.</w:t>
      </w:r>
    </w:p>
    <w:p>
      <w:pPr>
        <w:spacing w:before="79" w:line="228" w:lineRule="auto"/>
        <w:ind w:left="898" w:right="1439" w:firstLine="0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For example, if you’re working on an app controller for a smart toaster oven, you can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use HomeKit to standardize the communication between the toaster and the phone.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There are kits for game development (such as SpriteKit, GameplayKit and ReplayKit),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health</w:t>
      </w:r>
      <w:r>
        <w:rPr>
          <w:rFonts w:hint="default" w:ascii="Times New Roman" w:hAnsi="Times New Roman" w:cs="Times New Roman"/>
          <w:spacing w:val="1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apps,</w:t>
      </w:r>
      <w:r>
        <w:rPr>
          <w:rFonts w:hint="default" w:ascii="Times New Roman" w:hAnsi="Times New Roman" w:cs="Times New Roman"/>
          <w:spacing w:val="1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maps,</w:t>
      </w:r>
      <w:r>
        <w:rPr>
          <w:rFonts w:hint="default" w:ascii="Times New Roman" w:hAnsi="Times New Roman" w:cs="Times New Roman"/>
          <w:spacing w:val="1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cameras,</w:t>
      </w:r>
      <w:r>
        <w:rPr>
          <w:rFonts w:hint="default" w:ascii="Times New Roman" w:hAnsi="Times New Roman" w:cs="Times New Roman"/>
          <w:spacing w:val="1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as</w:t>
      </w:r>
      <w:r>
        <w:rPr>
          <w:rFonts w:hint="default" w:ascii="Times New Roman" w:hAnsi="Times New Roman" w:cs="Times New Roman"/>
          <w:spacing w:val="1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well</w:t>
      </w:r>
      <w:r>
        <w:rPr>
          <w:rFonts w:hint="default" w:ascii="Times New Roman" w:hAnsi="Times New Roman" w:cs="Times New Roman"/>
          <w:spacing w:val="1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as</w:t>
      </w:r>
      <w:r>
        <w:rPr>
          <w:rFonts w:hint="default" w:ascii="Times New Roman" w:hAnsi="Times New Roman" w:cs="Times New Roman"/>
          <w:spacing w:val="1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Siri,</w:t>
      </w:r>
      <w:r>
        <w:rPr>
          <w:rFonts w:hint="default" w:ascii="Times New Roman" w:hAnsi="Times New Roman" w:cs="Times New Roman"/>
          <w:spacing w:val="1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Apple’s</w:t>
      </w:r>
      <w:r>
        <w:rPr>
          <w:rFonts w:hint="default" w:ascii="Times New Roman" w:hAnsi="Times New Roman" w:cs="Times New Roman"/>
          <w:spacing w:val="1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virtual</w:t>
      </w:r>
      <w:r>
        <w:rPr>
          <w:rFonts w:hint="default" w:ascii="Times New Roman" w:hAnsi="Times New Roman" w:cs="Times New Roman"/>
          <w:spacing w:val="1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assistant.</w:t>
      </w:r>
    </w:p>
    <w:p>
      <w:pPr>
        <w:spacing w:after="0" w:line="228" w:lineRule="auto"/>
        <w:jc w:val="both"/>
        <w:rPr>
          <w:rFonts w:hint="default" w:ascii="Times New Roman" w:hAnsi="Times New Roman" w:cs="Times New Roman"/>
          <w:sz w:val="24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2"/>
        <w:numPr>
          <w:ilvl w:val="0"/>
          <w:numId w:val="13"/>
        </w:numPr>
        <w:tabs>
          <w:tab w:val="left" w:pos="884"/>
          <w:tab w:val="left" w:pos="885"/>
        </w:tabs>
        <w:spacing w:before="32" w:after="0" w:line="252" w:lineRule="auto"/>
        <w:ind w:left="884" w:right="1435" w:hanging="485"/>
        <w:jc w:val="left"/>
        <w:rPr>
          <w:rFonts w:hint="default" w:ascii="Times New Roman" w:hAnsi="Times New Roman" w:cs="Times New Roman"/>
        </w:rPr>
      </w:pPr>
      <w:bookmarkStart w:id="19" w:name="_GoBack"/>
      <w:bookmarkEnd w:id="19"/>
      <w:r>
        <w:rPr>
          <w:rFonts w:hint="default" w:ascii="Times New Roman" w:hAnsi="Times New Roman" w:cs="Times New Roman"/>
          <w:w w:val="120"/>
        </w:rPr>
        <w:t>Android</w:t>
      </w:r>
      <w:r>
        <w:rPr>
          <w:rFonts w:hint="default" w:ascii="Times New Roman" w:hAnsi="Times New Roman" w:cs="Times New Roman"/>
          <w:spacing w:val="25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Development</w:t>
      </w:r>
      <w:r>
        <w:rPr>
          <w:rFonts w:hint="default" w:ascii="Times New Roman" w:hAnsi="Times New Roman" w:cs="Times New Roman"/>
          <w:spacing w:val="25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Environment:</w:t>
      </w:r>
      <w:r>
        <w:rPr>
          <w:rFonts w:hint="default" w:ascii="Times New Roman" w:hAnsi="Times New Roman" w:cs="Times New Roman"/>
          <w:spacing w:val="66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To</w:t>
      </w:r>
      <w:r>
        <w:rPr>
          <w:rFonts w:hint="default" w:ascii="Times New Roman" w:hAnsi="Times New Roman" w:cs="Times New Roman"/>
          <w:spacing w:val="27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setup</w:t>
      </w:r>
      <w:r>
        <w:rPr>
          <w:rFonts w:hint="default" w:ascii="Times New Roman" w:hAnsi="Times New Roman" w:cs="Times New Roman"/>
          <w:spacing w:val="26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</w:t>
      </w:r>
      <w:r>
        <w:rPr>
          <w:rFonts w:hint="default" w:ascii="Times New Roman" w:hAnsi="Times New Roman" w:cs="Times New Roman"/>
          <w:spacing w:val="25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studio2</w:t>
      </w:r>
      <w:r>
        <w:rPr>
          <w:rFonts w:hint="default" w:ascii="Times New Roman" w:hAnsi="Times New Roman" w:cs="Times New Roman"/>
          <w:spacing w:val="-73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</w:t>
      </w:r>
      <w:r>
        <w:rPr>
          <w:rFonts w:hint="default" w:ascii="Times New Roman" w:hAnsi="Times New Roman" w:cs="Times New Roman"/>
          <w:spacing w:val="30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study</w:t>
      </w:r>
      <w:r>
        <w:rPr>
          <w:rFonts w:hint="default" w:ascii="Times New Roman" w:hAnsi="Times New Roman" w:cs="Times New Roman"/>
          <w:spacing w:val="30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its</w:t>
      </w:r>
      <w:r>
        <w:rPr>
          <w:rFonts w:hint="default" w:ascii="Times New Roman" w:hAnsi="Times New Roman" w:cs="Times New Roman"/>
          <w:spacing w:val="30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basic</w:t>
      </w:r>
      <w:r>
        <w:rPr>
          <w:rFonts w:hint="default" w:ascii="Times New Roman" w:hAnsi="Times New Roman" w:cs="Times New Roman"/>
          <w:spacing w:val="30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components.</w:t>
      </w:r>
    </w:p>
    <w:p>
      <w:pPr>
        <w:pStyle w:val="3"/>
        <w:numPr>
          <w:ilvl w:val="1"/>
          <w:numId w:val="13"/>
        </w:numPr>
        <w:tabs>
          <w:tab w:val="left" w:pos="899"/>
        </w:tabs>
        <w:spacing w:before="206" w:after="0" w:line="228" w:lineRule="auto"/>
        <w:ind w:left="898" w:right="1440" w:hanging="282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Head</w:t>
      </w:r>
      <w:r>
        <w:rPr>
          <w:rFonts w:hint="default" w:ascii="Times New Roman" w:hAnsi="Times New Roman" w:cs="Times New Roman"/>
          <w:spacing w:val="22"/>
        </w:rPr>
        <w:t xml:space="preserve"> </w:t>
      </w:r>
      <w:r>
        <w:rPr>
          <w:rFonts w:hint="default" w:ascii="Times New Roman" w:hAnsi="Times New Roman" w:cs="Times New Roman"/>
        </w:rPr>
        <w:t>over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https://developer.android.com/studiodownloads</w:t>
      </w:r>
      <w:r>
        <w:rPr>
          <w:rFonts w:hint="default" w:ascii="Times New Roman" w:hAnsi="Times New Roman" w:cs="Times New Roman"/>
          <w:spacing w:val="22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get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22"/>
        </w:rPr>
        <w:t xml:space="preserve"> </w:t>
      </w:r>
      <w:r>
        <w:rPr>
          <w:rFonts w:hint="default" w:ascii="Times New Roman" w:hAnsi="Times New Roman" w:cs="Times New Roman"/>
        </w:rPr>
        <w:t>Android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Studio</w:t>
      </w:r>
      <w:r>
        <w:rPr>
          <w:rFonts w:hint="default" w:ascii="Times New Roman" w:hAnsi="Times New Roman" w:cs="Times New Roman"/>
          <w:spacing w:val="-51"/>
        </w:rPr>
        <w:t xml:space="preserve"> </w:t>
      </w:r>
      <w:r>
        <w:rPr>
          <w:rFonts w:hint="default" w:ascii="Times New Roman" w:hAnsi="Times New Roman" w:cs="Times New Roman"/>
        </w:rPr>
        <w:t>executable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or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zip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file.</w:t>
      </w:r>
    </w:p>
    <w:p>
      <w:pPr>
        <w:pStyle w:val="14"/>
        <w:numPr>
          <w:ilvl w:val="1"/>
          <w:numId w:val="13"/>
        </w:numPr>
        <w:tabs>
          <w:tab w:val="left" w:pos="899"/>
        </w:tabs>
        <w:spacing w:before="150" w:after="0" w:line="240" w:lineRule="auto"/>
        <w:ind w:left="898" w:right="0" w:hanging="283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Click</w:t>
      </w:r>
      <w:r>
        <w:rPr>
          <w:rFonts w:hint="default" w:ascii="Times New Roman" w:hAnsi="Times New Roman" w:cs="Times New Roman"/>
          <w:spacing w:val="25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on</w:t>
      </w:r>
      <w:r>
        <w:rPr>
          <w:rFonts w:hint="default" w:ascii="Times New Roman" w:hAnsi="Times New Roman" w:cs="Times New Roman"/>
          <w:spacing w:val="24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the</w:t>
      </w:r>
      <w:r>
        <w:rPr>
          <w:rFonts w:hint="default" w:ascii="Times New Roman" w:hAnsi="Times New Roman" w:cs="Times New Roman"/>
          <w:spacing w:val="24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Download</w:t>
      </w:r>
      <w:r>
        <w:rPr>
          <w:rFonts w:hint="default" w:ascii="Times New Roman" w:hAnsi="Times New Roman" w:cs="Times New Roman"/>
          <w:spacing w:val="24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Android</w:t>
      </w:r>
      <w:r>
        <w:rPr>
          <w:rFonts w:hint="default" w:ascii="Times New Roman" w:hAnsi="Times New Roman" w:cs="Times New Roman"/>
          <w:spacing w:val="24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Studio</w:t>
      </w:r>
      <w:r>
        <w:rPr>
          <w:rFonts w:hint="default" w:ascii="Times New Roman" w:hAnsi="Times New Roman" w:cs="Times New Roman"/>
          <w:spacing w:val="25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Button.</w:t>
      </w:r>
    </w:p>
    <w:p>
      <w:pPr>
        <w:pStyle w:val="7"/>
        <w:spacing w:before="2"/>
        <w:rPr>
          <w:rFonts w:hint="default" w:ascii="Times New Roman" w:hAnsi="Times New Roman" w:cs="Times New Roman"/>
          <w:sz w:val="15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1884045</wp:posOffset>
            </wp:positionH>
            <wp:positionV relativeFrom="paragraph">
              <wp:posOffset>142240</wp:posOffset>
            </wp:positionV>
            <wp:extent cx="4290695" cy="210883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536" cy="210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5"/>
        <w:ind w:left="380" w:right="1418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0"/>
          <w:sz w:val="18"/>
        </w:rPr>
        <w:t>Figure</w:t>
      </w:r>
      <w:r>
        <w:rPr>
          <w:rFonts w:hint="default" w:ascii="Times New Roman" w:hAnsi="Times New Roman" w:cs="Times New Roman"/>
          <w:b/>
          <w:spacing w:val="36"/>
          <w:w w:val="110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0"/>
          <w:sz w:val="18"/>
        </w:rPr>
        <w:t>2.1:</w:t>
      </w:r>
      <w:r>
        <w:rPr>
          <w:rFonts w:hint="default" w:ascii="Times New Roman" w:hAnsi="Times New Roman" w:cs="Times New Roman"/>
          <w:b/>
          <w:spacing w:val="19"/>
          <w:w w:val="110"/>
          <w:sz w:val="18"/>
        </w:rPr>
        <w:t xml:space="preserve"> </w:t>
      </w:r>
      <w:r>
        <w:rPr>
          <w:rFonts w:hint="default" w:ascii="Times New Roman" w:hAnsi="Times New Roman" w:cs="Times New Roman"/>
          <w:w w:val="110"/>
          <w:sz w:val="18"/>
        </w:rPr>
        <w:t>Official</w:t>
      </w:r>
      <w:r>
        <w:rPr>
          <w:rFonts w:hint="default" w:ascii="Times New Roman" w:hAnsi="Times New Roman" w:cs="Times New Roman"/>
          <w:spacing w:val="27"/>
          <w:w w:val="110"/>
          <w:sz w:val="18"/>
        </w:rPr>
        <w:t xml:space="preserve"> </w:t>
      </w:r>
      <w:r>
        <w:rPr>
          <w:rFonts w:hint="default" w:ascii="Times New Roman" w:hAnsi="Times New Roman" w:cs="Times New Roman"/>
          <w:w w:val="110"/>
          <w:sz w:val="18"/>
        </w:rPr>
        <w:t>Android</w:t>
      </w:r>
      <w:r>
        <w:rPr>
          <w:rFonts w:hint="default" w:ascii="Times New Roman" w:hAnsi="Times New Roman" w:cs="Times New Roman"/>
          <w:spacing w:val="26"/>
          <w:w w:val="110"/>
          <w:sz w:val="18"/>
        </w:rPr>
        <w:t xml:space="preserve"> </w:t>
      </w:r>
      <w:r>
        <w:rPr>
          <w:rFonts w:hint="default" w:ascii="Times New Roman" w:hAnsi="Times New Roman" w:cs="Times New Roman"/>
          <w:w w:val="110"/>
          <w:sz w:val="18"/>
        </w:rPr>
        <w:t>Studio</w:t>
      </w:r>
      <w:r>
        <w:rPr>
          <w:rFonts w:hint="default" w:ascii="Times New Roman" w:hAnsi="Times New Roman" w:cs="Times New Roman"/>
          <w:spacing w:val="26"/>
          <w:w w:val="110"/>
          <w:sz w:val="18"/>
        </w:rPr>
        <w:t xml:space="preserve"> </w:t>
      </w:r>
      <w:r>
        <w:rPr>
          <w:rFonts w:hint="default" w:ascii="Times New Roman" w:hAnsi="Times New Roman" w:cs="Times New Roman"/>
          <w:w w:val="110"/>
          <w:sz w:val="18"/>
        </w:rPr>
        <w:t>download</w:t>
      </w:r>
      <w:r>
        <w:rPr>
          <w:rFonts w:hint="default" w:ascii="Times New Roman" w:hAnsi="Times New Roman" w:cs="Times New Roman"/>
          <w:spacing w:val="27"/>
          <w:w w:val="110"/>
          <w:sz w:val="18"/>
        </w:rPr>
        <w:t xml:space="preserve"> </w:t>
      </w:r>
      <w:r>
        <w:rPr>
          <w:rFonts w:hint="default" w:ascii="Times New Roman" w:hAnsi="Times New Roman" w:cs="Times New Roman"/>
          <w:w w:val="110"/>
          <w:sz w:val="18"/>
        </w:rPr>
        <w:t>page</w:t>
      </w:r>
    </w:p>
    <w:p>
      <w:pPr>
        <w:pStyle w:val="7"/>
        <w:spacing w:before="8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line="228" w:lineRule="auto"/>
        <w:ind w:right="143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Click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on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“I</w:t>
      </w:r>
      <w:r>
        <w:rPr>
          <w:rFonts w:hint="default" w:ascii="Times New Roman" w:hAnsi="Times New Roman" w:cs="Times New Roman"/>
          <w:spacing w:val="2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have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read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agree</w:t>
      </w:r>
      <w:r>
        <w:rPr>
          <w:rFonts w:hint="default" w:ascii="Times New Roman" w:hAnsi="Times New Roman" w:cs="Times New Roman"/>
          <w:spacing w:val="2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with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above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terms</w:t>
      </w:r>
      <w:r>
        <w:rPr>
          <w:rFonts w:hint="default" w:ascii="Times New Roman" w:hAnsi="Times New Roman" w:cs="Times New Roman"/>
          <w:spacing w:val="2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conditions”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checkbox</w:t>
      </w:r>
      <w:r>
        <w:rPr>
          <w:rFonts w:hint="default" w:ascii="Times New Roman" w:hAnsi="Times New Roman" w:cs="Times New Roman"/>
          <w:spacing w:val="-5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followed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by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download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button.</w:t>
      </w:r>
    </w:p>
    <w:p>
      <w:pPr>
        <w:pStyle w:val="7"/>
        <w:spacing w:before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1884045</wp:posOffset>
            </wp:positionH>
            <wp:positionV relativeFrom="paragraph">
              <wp:posOffset>155575</wp:posOffset>
            </wp:positionV>
            <wp:extent cx="4331335" cy="24288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493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2"/>
        <w:ind w:left="380" w:right="1418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17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2.2:</w:t>
      </w:r>
      <w:r>
        <w:rPr>
          <w:rFonts w:hint="default" w:ascii="Times New Roman" w:hAnsi="Times New Roman" w:cs="Times New Roman"/>
          <w:b/>
          <w:spacing w:val="40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Terms</w:t>
      </w:r>
      <w:r>
        <w:rPr>
          <w:rFonts w:hint="default" w:ascii="Times New Roman" w:hAnsi="Times New Roman" w:cs="Times New Roman"/>
          <w:spacing w:val="9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and</w:t>
      </w:r>
      <w:r>
        <w:rPr>
          <w:rFonts w:hint="default" w:ascii="Times New Roman" w:hAnsi="Times New Roman" w:cs="Times New Roman"/>
          <w:spacing w:val="10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conditions</w:t>
      </w:r>
    </w:p>
    <w:p>
      <w:pPr>
        <w:pStyle w:val="7"/>
        <w:spacing w:before="8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line="228" w:lineRule="auto"/>
        <w:ind w:right="143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Click</w:t>
      </w:r>
      <w:r>
        <w:rPr>
          <w:rFonts w:hint="default" w:ascii="Times New Roman" w:hAnsi="Times New Roman" w:cs="Times New Roman"/>
          <w:spacing w:val="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on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Save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file</w:t>
      </w:r>
      <w:r>
        <w:rPr>
          <w:rFonts w:hint="default" w:ascii="Times New Roman" w:hAnsi="Times New Roman" w:cs="Times New Roman"/>
          <w:spacing w:val="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button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appeared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prompt</w:t>
      </w:r>
      <w:r>
        <w:rPr>
          <w:rFonts w:hint="default" w:ascii="Times New Roman" w:hAnsi="Times New Roman" w:cs="Times New Roman"/>
          <w:spacing w:val="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box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file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will</w:t>
      </w:r>
      <w:r>
        <w:rPr>
          <w:rFonts w:hint="default" w:ascii="Times New Roman" w:hAnsi="Times New Roman" w:cs="Times New Roman"/>
          <w:spacing w:val="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start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down-</w:t>
      </w:r>
      <w:r>
        <w:rPr>
          <w:rFonts w:hint="default" w:ascii="Times New Roman" w:hAnsi="Times New Roman" w:cs="Times New Roman"/>
          <w:spacing w:val="-5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loading.</w:t>
      </w:r>
    </w:p>
    <w:p>
      <w:pPr>
        <w:pStyle w:val="14"/>
        <w:numPr>
          <w:ilvl w:val="1"/>
          <w:numId w:val="13"/>
        </w:numPr>
        <w:tabs>
          <w:tab w:val="left" w:pos="899"/>
        </w:tabs>
        <w:spacing w:before="161" w:after="0" w:line="228" w:lineRule="auto"/>
        <w:ind w:left="898" w:right="1441" w:hanging="282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After</w:t>
      </w:r>
      <w:r>
        <w:rPr>
          <w:rFonts w:hint="default" w:ascii="Times New Roman" w:hAnsi="Times New Roman" w:cs="Times New Roman"/>
          <w:spacing w:val="5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</w:t>
      </w:r>
      <w:r>
        <w:rPr>
          <w:rFonts w:hint="default" w:ascii="Times New Roman" w:hAnsi="Times New Roman" w:cs="Times New Roman"/>
          <w:spacing w:val="5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downloading</w:t>
      </w:r>
      <w:r>
        <w:rPr>
          <w:rFonts w:hint="default" w:ascii="Times New Roman" w:hAnsi="Times New Roman" w:cs="Times New Roman"/>
          <w:spacing w:val="5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has</w:t>
      </w:r>
      <w:r>
        <w:rPr>
          <w:rFonts w:hint="default" w:ascii="Times New Roman" w:hAnsi="Times New Roman" w:cs="Times New Roman"/>
          <w:spacing w:val="5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finished,</w:t>
      </w:r>
      <w:r>
        <w:rPr>
          <w:rFonts w:hint="default" w:ascii="Times New Roman" w:hAnsi="Times New Roman" w:cs="Times New Roman"/>
          <w:spacing w:val="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open</w:t>
      </w:r>
      <w:r>
        <w:rPr>
          <w:rFonts w:hint="default" w:ascii="Times New Roman" w:hAnsi="Times New Roman" w:cs="Times New Roman"/>
          <w:spacing w:val="5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</w:t>
      </w:r>
      <w:r>
        <w:rPr>
          <w:rFonts w:hint="default" w:ascii="Times New Roman" w:hAnsi="Times New Roman" w:cs="Times New Roman"/>
          <w:spacing w:val="5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file</w:t>
      </w:r>
      <w:r>
        <w:rPr>
          <w:rFonts w:hint="default" w:ascii="Times New Roman" w:hAnsi="Times New Roman" w:cs="Times New Roman"/>
          <w:spacing w:val="5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from</w:t>
      </w:r>
      <w:r>
        <w:rPr>
          <w:rFonts w:hint="default" w:ascii="Times New Roman" w:hAnsi="Times New Roman" w:cs="Times New Roman"/>
          <w:spacing w:val="5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downloads</w:t>
      </w:r>
      <w:r>
        <w:rPr>
          <w:rFonts w:hint="default" w:ascii="Times New Roman" w:hAnsi="Times New Roman" w:cs="Times New Roman"/>
          <w:spacing w:val="5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5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run</w:t>
      </w:r>
      <w:r>
        <w:rPr>
          <w:rFonts w:hint="default" w:ascii="Times New Roman" w:hAnsi="Times New Roman" w:cs="Times New Roman"/>
          <w:spacing w:val="5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it.</w:t>
      </w:r>
      <w:r>
        <w:rPr>
          <w:rFonts w:hint="default" w:ascii="Times New Roman" w:hAnsi="Times New Roman" w:cs="Times New Roman"/>
          <w:spacing w:val="1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It</w:t>
      </w:r>
      <w:r>
        <w:rPr>
          <w:rFonts w:hint="default" w:ascii="Times New Roman" w:hAnsi="Times New Roman" w:cs="Times New Roman"/>
          <w:spacing w:val="5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will</w:t>
      </w:r>
      <w:r>
        <w:rPr>
          <w:rFonts w:hint="default" w:ascii="Times New Roman" w:hAnsi="Times New Roman" w:cs="Times New Roman"/>
          <w:spacing w:val="-5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prompt</w:t>
      </w:r>
      <w:r>
        <w:rPr>
          <w:rFonts w:hint="default" w:ascii="Times New Roman" w:hAnsi="Times New Roman" w:cs="Times New Roman"/>
          <w:spacing w:val="2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</w:t>
      </w:r>
      <w:r>
        <w:rPr>
          <w:rFonts w:hint="default" w:ascii="Times New Roman" w:hAnsi="Times New Roman" w:cs="Times New Roman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following</w:t>
      </w:r>
      <w:r>
        <w:rPr>
          <w:rFonts w:hint="default" w:ascii="Times New Roman" w:hAnsi="Times New Roman" w:cs="Times New Roman"/>
          <w:spacing w:val="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dialog</w:t>
      </w:r>
      <w:r>
        <w:rPr>
          <w:rFonts w:hint="default" w:ascii="Times New Roman" w:hAnsi="Times New Roman" w:cs="Times New Roman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box.</w:t>
      </w:r>
    </w:p>
    <w:p>
      <w:pPr>
        <w:spacing w:after="0" w:line="228" w:lineRule="auto"/>
        <w:jc w:val="left"/>
        <w:rPr>
          <w:rFonts w:hint="default" w:ascii="Times New Roman" w:hAnsi="Times New Roman" w:cs="Times New Roman"/>
          <w:sz w:val="24"/>
        </w:rPr>
        <w:sectPr>
          <w:pgSz w:w="12240" w:h="15840"/>
          <w:pgMar w:top="1340" w:right="0" w:bottom="980" w:left="1040" w:header="0" w:footer="792" w:gutter="0"/>
          <w:cols w:space="720" w:num="1"/>
        </w:sectPr>
      </w:pPr>
    </w:p>
    <w:p>
      <w:pPr>
        <w:pStyle w:val="7"/>
        <w:ind w:left="1927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4320540" cy="310642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10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rPr>
          <w:rFonts w:hint="default" w:ascii="Times New Roman" w:hAnsi="Times New Roman" w:cs="Times New Roman"/>
          <w:sz w:val="9"/>
        </w:rPr>
      </w:pPr>
    </w:p>
    <w:p>
      <w:pPr>
        <w:spacing w:before="63"/>
        <w:ind w:left="380" w:right="1418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6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2.3:</w:t>
      </w:r>
      <w:r>
        <w:rPr>
          <w:rFonts w:hint="default" w:ascii="Times New Roman" w:hAnsi="Times New Roman" w:cs="Times New Roman"/>
          <w:b/>
          <w:spacing w:val="26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Download completed</w:t>
      </w:r>
    </w:p>
    <w:p>
      <w:pPr>
        <w:pStyle w:val="7"/>
        <w:spacing w:before="8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1" w:line="228" w:lineRule="auto"/>
        <w:ind w:right="143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Click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on</w:t>
      </w:r>
      <w:r>
        <w:rPr>
          <w:rFonts w:hint="default" w:ascii="Times New Roman" w:hAnsi="Times New Roman" w:cs="Times New Roman"/>
          <w:spacing w:val="2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next.</w:t>
      </w:r>
      <w:r>
        <w:rPr>
          <w:rFonts w:hint="default" w:ascii="Times New Roman" w:hAnsi="Times New Roman" w:cs="Times New Roman"/>
          <w:spacing w:val="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</w:t>
      </w:r>
      <w:r>
        <w:rPr>
          <w:rFonts w:hint="default" w:ascii="Times New Roman" w:hAnsi="Times New Roman" w:cs="Times New Roman"/>
          <w:spacing w:val="2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2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next</w:t>
      </w:r>
      <w:r>
        <w:rPr>
          <w:rFonts w:hint="default" w:ascii="Times New Roman" w:hAnsi="Times New Roman" w:cs="Times New Roman"/>
          <w:spacing w:val="2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prompt,</w:t>
      </w:r>
      <w:r>
        <w:rPr>
          <w:rFonts w:hint="default" w:ascii="Times New Roman" w:hAnsi="Times New Roman" w:cs="Times New Roman"/>
          <w:spacing w:val="2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it’ll</w:t>
      </w:r>
      <w:r>
        <w:rPr>
          <w:rFonts w:hint="default" w:ascii="Times New Roman" w:hAnsi="Times New Roman" w:cs="Times New Roman"/>
          <w:spacing w:val="2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ask</w:t>
      </w:r>
      <w:r>
        <w:rPr>
          <w:rFonts w:hint="default" w:ascii="Times New Roman" w:hAnsi="Times New Roman" w:cs="Times New Roman"/>
          <w:spacing w:val="2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for</w:t>
      </w:r>
      <w:r>
        <w:rPr>
          <w:rFonts w:hint="default" w:ascii="Times New Roman" w:hAnsi="Times New Roman" w:cs="Times New Roman"/>
          <w:spacing w:val="2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</w:t>
      </w:r>
      <w:r>
        <w:rPr>
          <w:rFonts w:hint="default" w:ascii="Times New Roman" w:hAnsi="Times New Roman" w:cs="Times New Roman"/>
          <w:spacing w:val="2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path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for</w:t>
      </w:r>
      <w:r>
        <w:rPr>
          <w:rFonts w:hint="default" w:ascii="Times New Roman" w:hAnsi="Times New Roman" w:cs="Times New Roman"/>
          <w:spacing w:val="2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installation.</w:t>
      </w:r>
      <w:r>
        <w:rPr>
          <w:rFonts w:hint="default" w:ascii="Times New Roman" w:hAnsi="Times New Roman" w:cs="Times New Roman"/>
          <w:spacing w:val="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Choose</w:t>
      </w:r>
      <w:r>
        <w:rPr>
          <w:rFonts w:hint="default" w:ascii="Times New Roman" w:hAnsi="Times New Roman" w:cs="Times New Roman"/>
          <w:spacing w:val="2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</w:t>
      </w:r>
      <w:r>
        <w:rPr>
          <w:rFonts w:hint="default" w:ascii="Times New Roman" w:hAnsi="Times New Roman" w:cs="Times New Roman"/>
          <w:spacing w:val="2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path</w:t>
      </w:r>
      <w:r>
        <w:rPr>
          <w:rFonts w:hint="default" w:ascii="Times New Roman" w:hAnsi="Times New Roman" w:cs="Times New Roman"/>
          <w:spacing w:val="-5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hit</w:t>
      </w:r>
      <w:r>
        <w:rPr>
          <w:rFonts w:hint="default" w:ascii="Times New Roman" w:hAnsi="Times New Roman" w:cs="Times New Roman"/>
          <w:spacing w:val="2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next.</w:t>
      </w:r>
    </w:p>
    <w:p>
      <w:pPr>
        <w:pStyle w:val="14"/>
        <w:numPr>
          <w:ilvl w:val="1"/>
          <w:numId w:val="13"/>
        </w:numPr>
        <w:tabs>
          <w:tab w:val="left" w:pos="899"/>
        </w:tabs>
        <w:spacing w:before="160" w:after="0" w:line="228" w:lineRule="auto"/>
        <w:ind w:left="898" w:right="1440" w:hanging="282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It</w:t>
      </w:r>
      <w:r>
        <w:rPr>
          <w:rFonts w:hint="default" w:ascii="Times New Roman" w:hAnsi="Times New Roman" w:cs="Times New Roman"/>
          <w:spacing w:val="1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will</w:t>
      </w:r>
      <w:r>
        <w:rPr>
          <w:rFonts w:hint="default" w:ascii="Times New Roman" w:hAnsi="Times New Roman" w:cs="Times New Roman"/>
          <w:spacing w:val="1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start</w:t>
      </w:r>
      <w:r>
        <w:rPr>
          <w:rFonts w:hint="default" w:ascii="Times New Roman" w:hAnsi="Times New Roman" w:cs="Times New Roman"/>
          <w:spacing w:val="1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the</w:t>
      </w:r>
      <w:r>
        <w:rPr>
          <w:rFonts w:hint="default" w:ascii="Times New Roman" w:hAnsi="Times New Roman" w:cs="Times New Roman"/>
          <w:spacing w:val="2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installation,</w:t>
      </w:r>
      <w:r>
        <w:rPr>
          <w:rFonts w:hint="default" w:ascii="Times New Roman" w:hAnsi="Times New Roman" w:cs="Times New Roman"/>
          <w:spacing w:val="22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and</w:t>
      </w:r>
      <w:r>
        <w:rPr>
          <w:rFonts w:hint="default" w:ascii="Times New Roman" w:hAnsi="Times New Roman" w:cs="Times New Roman"/>
          <w:spacing w:val="1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once</w:t>
      </w:r>
      <w:r>
        <w:rPr>
          <w:rFonts w:hint="default" w:ascii="Times New Roman" w:hAnsi="Times New Roman" w:cs="Times New Roman"/>
          <w:spacing w:val="1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it</w:t>
      </w:r>
      <w:r>
        <w:rPr>
          <w:rFonts w:hint="default" w:ascii="Times New Roman" w:hAnsi="Times New Roman" w:cs="Times New Roman"/>
          <w:spacing w:val="20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is</w:t>
      </w:r>
      <w:r>
        <w:rPr>
          <w:rFonts w:hint="default" w:ascii="Times New Roman" w:hAnsi="Times New Roman" w:cs="Times New Roman"/>
          <w:spacing w:val="2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completed,</w:t>
      </w:r>
      <w:r>
        <w:rPr>
          <w:rFonts w:hint="default" w:ascii="Times New Roman" w:hAnsi="Times New Roman" w:cs="Times New Roman"/>
          <w:spacing w:val="2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it</w:t>
      </w:r>
      <w:r>
        <w:rPr>
          <w:rFonts w:hint="default" w:ascii="Times New Roman" w:hAnsi="Times New Roman" w:cs="Times New Roman"/>
          <w:spacing w:val="20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will</w:t>
      </w:r>
      <w:r>
        <w:rPr>
          <w:rFonts w:hint="default" w:ascii="Times New Roman" w:hAnsi="Times New Roman" w:cs="Times New Roman"/>
          <w:spacing w:val="1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be</w:t>
      </w:r>
      <w:r>
        <w:rPr>
          <w:rFonts w:hint="default" w:ascii="Times New Roman" w:hAnsi="Times New Roman" w:cs="Times New Roman"/>
          <w:spacing w:val="1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like</w:t>
      </w:r>
      <w:r>
        <w:rPr>
          <w:rFonts w:hint="default" w:ascii="Times New Roman" w:hAnsi="Times New Roman" w:cs="Times New Roman"/>
          <w:spacing w:val="20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the</w:t>
      </w:r>
      <w:r>
        <w:rPr>
          <w:rFonts w:hint="default" w:ascii="Times New Roman" w:hAnsi="Times New Roman" w:cs="Times New Roman"/>
          <w:spacing w:val="20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image</w:t>
      </w:r>
      <w:r>
        <w:rPr>
          <w:rFonts w:hint="default" w:ascii="Times New Roman" w:hAnsi="Times New Roman" w:cs="Times New Roman"/>
          <w:spacing w:val="20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shown</w:t>
      </w:r>
      <w:r>
        <w:rPr>
          <w:rFonts w:hint="default" w:ascii="Times New Roman" w:hAnsi="Times New Roman" w:cs="Times New Roman"/>
          <w:spacing w:val="-54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below.</w:t>
      </w:r>
    </w:p>
    <w:p>
      <w:pPr>
        <w:pStyle w:val="7"/>
        <w:spacing w:before="1"/>
        <w:rPr>
          <w:rFonts w:hint="default" w:ascii="Times New Roman" w:hAnsi="Times New Roman" w:cs="Times New Roman"/>
          <w:sz w:val="13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1884045</wp:posOffset>
            </wp:positionH>
            <wp:positionV relativeFrom="paragraph">
              <wp:posOffset>125730</wp:posOffset>
            </wp:positionV>
            <wp:extent cx="4316730" cy="317436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317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380" w:right="1418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20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2.4:</w:t>
      </w:r>
      <w:r>
        <w:rPr>
          <w:rFonts w:hint="default" w:ascii="Times New Roman" w:hAnsi="Times New Roman" w:cs="Times New Roman"/>
          <w:b/>
          <w:spacing w:val="45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Installation</w:t>
      </w:r>
      <w:r>
        <w:rPr>
          <w:rFonts w:hint="default" w:ascii="Times New Roman" w:hAnsi="Times New Roman" w:cs="Times New Roman"/>
          <w:spacing w:val="12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process</w:t>
      </w:r>
    </w:p>
    <w:p>
      <w:pPr>
        <w:pStyle w:val="7"/>
        <w:spacing w:before="9"/>
        <w:rPr>
          <w:rFonts w:hint="default" w:ascii="Times New Roman" w:hAnsi="Times New Roman" w:cs="Times New Roman"/>
          <w:sz w:val="19"/>
        </w:rPr>
      </w:pP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Click</w:t>
      </w:r>
      <w:r>
        <w:rPr>
          <w:rFonts w:hint="default" w:ascii="Times New Roman" w:hAnsi="Times New Roman" w:cs="Times New Roman"/>
          <w:spacing w:val="6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on</w:t>
      </w:r>
      <w:r>
        <w:rPr>
          <w:rFonts w:hint="default" w:ascii="Times New Roman" w:hAnsi="Times New Roman" w:cs="Times New Roman"/>
          <w:spacing w:val="7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next.</w:t>
      </w:r>
    </w:p>
    <w:p>
      <w:pPr>
        <w:spacing w:after="0"/>
        <w:rPr>
          <w:rFonts w:hint="default" w:ascii="Times New Roman" w:hAnsi="Times New Roman" w:cs="Times New Roman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7"/>
        <w:ind w:left="1927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4316730" cy="317436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745" cy="31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1"/>
        <w:rPr>
          <w:rFonts w:hint="default" w:ascii="Times New Roman" w:hAnsi="Times New Roman" w:cs="Times New Roman"/>
          <w:sz w:val="9"/>
        </w:rPr>
      </w:pPr>
    </w:p>
    <w:p>
      <w:pPr>
        <w:spacing w:before="63"/>
        <w:ind w:left="380" w:right="1418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20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2.5:</w:t>
      </w:r>
      <w:r>
        <w:rPr>
          <w:rFonts w:hint="default" w:ascii="Times New Roman" w:hAnsi="Times New Roman" w:cs="Times New Roman"/>
          <w:b/>
          <w:spacing w:val="45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Installation</w:t>
      </w:r>
      <w:r>
        <w:rPr>
          <w:rFonts w:hint="default" w:ascii="Times New Roman" w:hAnsi="Times New Roman" w:cs="Times New Roman"/>
          <w:spacing w:val="12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process</w:t>
      </w:r>
    </w:p>
    <w:p>
      <w:pPr>
        <w:pStyle w:val="7"/>
        <w:spacing w:before="9"/>
        <w:rPr>
          <w:rFonts w:hint="default" w:ascii="Times New Roman" w:hAnsi="Times New Roman" w:cs="Times New Roman"/>
          <w:sz w:val="20"/>
        </w:rPr>
      </w:pPr>
    </w:p>
    <w:p>
      <w:pPr>
        <w:pStyle w:val="3"/>
        <w:numPr>
          <w:ilvl w:val="1"/>
          <w:numId w:val="13"/>
        </w:numPr>
        <w:tabs>
          <w:tab w:val="left" w:pos="899"/>
        </w:tabs>
        <w:spacing w:before="0" w:after="0" w:line="228" w:lineRule="auto"/>
        <w:ind w:left="898" w:right="1439" w:hanging="282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Once “Finish” is clicked, it will ask whether the previous settings need to be imported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[if</w:t>
      </w:r>
      <w:r>
        <w:rPr>
          <w:rFonts w:hint="default" w:ascii="Times New Roman" w:hAnsi="Times New Roman" w:cs="Times New Roman"/>
          <w:spacing w:val="-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-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android</w:t>
      </w:r>
      <w:r>
        <w:rPr>
          <w:rFonts w:hint="default" w:ascii="Times New Roman" w:hAnsi="Times New Roman" w:cs="Times New Roman"/>
          <w:spacing w:val="-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studio</w:t>
      </w:r>
      <w:r>
        <w:rPr>
          <w:rFonts w:hint="default" w:ascii="Times New Roman" w:hAnsi="Times New Roman" w:cs="Times New Roman"/>
          <w:spacing w:val="-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had</w:t>
      </w:r>
      <w:r>
        <w:rPr>
          <w:rFonts w:hint="default" w:ascii="Times New Roman" w:hAnsi="Times New Roman" w:cs="Times New Roman"/>
          <w:spacing w:val="-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been</w:t>
      </w:r>
      <w:r>
        <w:rPr>
          <w:rFonts w:hint="default" w:ascii="Times New Roman" w:hAnsi="Times New Roman" w:cs="Times New Roman"/>
          <w:spacing w:val="-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installed</w:t>
      </w:r>
      <w:r>
        <w:rPr>
          <w:rFonts w:hint="default" w:ascii="Times New Roman" w:hAnsi="Times New Roman" w:cs="Times New Roman"/>
          <w:spacing w:val="-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earlier],</w:t>
      </w:r>
      <w:r>
        <w:rPr>
          <w:rFonts w:hint="default" w:ascii="Times New Roman" w:hAnsi="Times New Roman" w:cs="Times New Roman"/>
          <w:spacing w:val="-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or</w:t>
      </w:r>
      <w:r>
        <w:rPr>
          <w:rFonts w:hint="default" w:ascii="Times New Roman" w:hAnsi="Times New Roman" w:cs="Times New Roman"/>
          <w:spacing w:val="-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not.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It</w:t>
      </w:r>
      <w:r>
        <w:rPr>
          <w:rFonts w:hint="default" w:ascii="Times New Roman" w:hAnsi="Times New Roman" w:cs="Times New Roman"/>
          <w:spacing w:val="-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is</w:t>
      </w:r>
      <w:r>
        <w:rPr>
          <w:rFonts w:hint="default" w:ascii="Times New Roman" w:hAnsi="Times New Roman" w:cs="Times New Roman"/>
          <w:spacing w:val="-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better</w:t>
      </w:r>
      <w:r>
        <w:rPr>
          <w:rFonts w:hint="default" w:ascii="Times New Roman" w:hAnsi="Times New Roman" w:cs="Times New Roman"/>
          <w:spacing w:val="-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-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choose</w:t>
      </w:r>
      <w:r>
        <w:rPr>
          <w:rFonts w:hint="default" w:ascii="Times New Roman" w:hAnsi="Times New Roman" w:cs="Times New Roman"/>
          <w:spacing w:val="-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-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‘Don’t</w:t>
      </w:r>
      <w:r>
        <w:rPr>
          <w:rFonts w:hint="default" w:ascii="Times New Roman" w:hAnsi="Times New Roman" w:cs="Times New Roman"/>
          <w:spacing w:val="-5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import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Settings</w:t>
      </w:r>
      <w:r>
        <w:rPr>
          <w:rFonts w:hint="default" w:ascii="Times New Roman" w:hAnsi="Times New Roman" w:cs="Times New Roman"/>
          <w:spacing w:val="2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option’.</w:t>
      </w:r>
    </w:p>
    <w:p>
      <w:pPr>
        <w:pStyle w:val="7"/>
        <w:spacing w:before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1884045</wp:posOffset>
            </wp:positionH>
            <wp:positionV relativeFrom="paragraph">
              <wp:posOffset>155575</wp:posOffset>
            </wp:positionV>
            <wp:extent cx="4319905" cy="160655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158" cy="1606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380" w:right="1418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20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2.6:</w:t>
      </w:r>
      <w:r>
        <w:rPr>
          <w:rFonts w:hint="default" w:ascii="Times New Roman" w:hAnsi="Times New Roman" w:cs="Times New Roman"/>
          <w:b/>
          <w:spacing w:val="45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Installation</w:t>
      </w:r>
      <w:r>
        <w:rPr>
          <w:rFonts w:hint="default" w:ascii="Times New Roman" w:hAnsi="Times New Roman" w:cs="Times New Roman"/>
          <w:spacing w:val="12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process</w:t>
      </w:r>
    </w:p>
    <w:p>
      <w:pPr>
        <w:pStyle w:val="7"/>
        <w:spacing w:before="9"/>
        <w:rPr>
          <w:rFonts w:hint="default" w:ascii="Times New Roman" w:hAnsi="Times New Roman" w:cs="Times New Roman"/>
          <w:sz w:val="19"/>
        </w:rPr>
      </w:pP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Click</w:t>
      </w:r>
      <w:r>
        <w:rPr>
          <w:rFonts w:hint="default" w:ascii="Times New Roman" w:hAnsi="Times New Roman" w:cs="Times New Roman"/>
          <w:spacing w:val="12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on</w:t>
      </w:r>
      <w:r>
        <w:rPr>
          <w:rFonts w:hint="default" w:ascii="Times New Roman" w:hAnsi="Times New Roman" w:cs="Times New Roman"/>
          <w:spacing w:val="12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OK.</w:t>
      </w:r>
    </w:p>
    <w:p>
      <w:pPr>
        <w:pStyle w:val="14"/>
        <w:numPr>
          <w:ilvl w:val="1"/>
          <w:numId w:val="13"/>
        </w:numPr>
        <w:tabs>
          <w:tab w:val="left" w:pos="899"/>
        </w:tabs>
        <w:spacing w:before="146" w:after="0" w:line="240" w:lineRule="auto"/>
        <w:ind w:left="898" w:right="0" w:hanging="283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This</w:t>
      </w:r>
      <w:r>
        <w:rPr>
          <w:rFonts w:hint="default" w:ascii="Times New Roman" w:hAnsi="Times New Roman" w:cs="Times New Roman"/>
          <w:spacing w:val="3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will</w:t>
      </w:r>
      <w:r>
        <w:rPr>
          <w:rFonts w:hint="default" w:ascii="Times New Roman" w:hAnsi="Times New Roman" w:cs="Times New Roman"/>
          <w:spacing w:val="3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start</w:t>
      </w:r>
      <w:r>
        <w:rPr>
          <w:rFonts w:hint="default" w:ascii="Times New Roman" w:hAnsi="Times New Roman" w:cs="Times New Roman"/>
          <w:spacing w:val="3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the</w:t>
      </w:r>
      <w:r>
        <w:rPr>
          <w:rFonts w:hint="default" w:ascii="Times New Roman" w:hAnsi="Times New Roman" w:cs="Times New Roman"/>
          <w:spacing w:val="3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Android</w:t>
      </w:r>
      <w:r>
        <w:rPr>
          <w:rFonts w:hint="default" w:ascii="Times New Roman" w:hAnsi="Times New Roman" w:cs="Times New Roman"/>
          <w:spacing w:val="32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Studio.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sz w:val="24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7"/>
        <w:ind w:left="1927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4320540" cy="309626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09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rPr>
          <w:rFonts w:hint="default" w:ascii="Times New Roman" w:hAnsi="Times New Roman" w:cs="Times New Roman"/>
          <w:sz w:val="9"/>
        </w:rPr>
      </w:pPr>
    </w:p>
    <w:p>
      <w:pPr>
        <w:spacing w:before="63"/>
        <w:ind w:left="380" w:right="1417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15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2.7:</w:t>
      </w:r>
      <w:r>
        <w:rPr>
          <w:rFonts w:hint="default" w:ascii="Times New Roman" w:hAnsi="Times New Roman" w:cs="Times New Roman"/>
          <w:b/>
          <w:spacing w:val="37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Installation</w:t>
      </w:r>
      <w:r>
        <w:rPr>
          <w:rFonts w:hint="default" w:ascii="Times New Roman" w:hAnsi="Times New Roman" w:cs="Times New Roman"/>
          <w:spacing w:val="8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completed</w:t>
      </w:r>
    </w:p>
    <w:p>
      <w:pPr>
        <w:pStyle w:val="7"/>
        <w:spacing w:before="9"/>
        <w:rPr>
          <w:rFonts w:hint="default" w:ascii="Times New Roman" w:hAnsi="Times New Roman" w:cs="Times New Roman"/>
          <w:sz w:val="19"/>
        </w:rPr>
      </w:pPr>
    </w:p>
    <w:p>
      <w:pPr>
        <w:pStyle w:val="3"/>
        <w:numPr>
          <w:ilvl w:val="1"/>
          <w:numId w:val="13"/>
        </w:numPr>
        <w:tabs>
          <w:tab w:val="left" w:pos="899"/>
        </w:tabs>
        <w:spacing w:before="0" w:after="0" w:line="240" w:lineRule="auto"/>
        <w:ind w:left="898" w:right="0" w:hanging="283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After</w:t>
      </w:r>
      <w:r>
        <w:rPr>
          <w:rFonts w:hint="default" w:ascii="Times New Roman" w:hAnsi="Times New Roman" w:cs="Times New Roman"/>
          <w:spacing w:val="1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it</w:t>
      </w:r>
      <w:r>
        <w:rPr>
          <w:rFonts w:hint="default" w:ascii="Times New Roman" w:hAnsi="Times New Roman" w:cs="Times New Roman"/>
          <w:spacing w:val="1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has</w:t>
      </w:r>
      <w:r>
        <w:rPr>
          <w:rFonts w:hint="default" w:ascii="Times New Roman" w:hAnsi="Times New Roman" w:cs="Times New Roman"/>
          <w:spacing w:val="1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found</w:t>
      </w:r>
      <w:r>
        <w:rPr>
          <w:rFonts w:hint="default" w:ascii="Times New Roman" w:hAnsi="Times New Roman" w:cs="Times New Roman"/>
          <w:spacing w:val="1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1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SDK</w:t>
      </w:r>
      <w:r>
        <w:rPr>
          <w:rFonts w:hint="default" w:ascii="Times New Roman" w:hAnsi="Times New Roman" w:cs="Times New Roman"/>
          <w:spacing w:val="1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components,</w:t>
      </w:r>
      <w:r>
        <w:rPr>
          <w:rFonts w:hint="default" w:ascii="Times New Roman" w:hAnsi="Times New Roman" w:cs="Times New Roman"/>
          <w:spacing w:val="1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it</w:t>
      </w:r>
      <w:r>
        <w:rPr>
          <w:rFonts w:hint="default" w:ascii="Times New Roman" w:hAnsi="Times New Roman" w:cs="Times New Roman"/>
          <w:spacing w:val="1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will</w:t>
      </w:r>
      <w:r>
        <w:rPr>
          <w:rFonts w:hint="default" w:ascii="Times New Roman" w:hAnsi="Times New Roman" w:cs="Times New Roman"/>
          <w:spacing w:val="1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redirect</w:t>
      </w:r>
      <w:r>
        <w:rPr>
          <w:rFonts w:hint="default" w:ascii="Times New Roman" w:hAnsi="Times New Roman" w:cs="Times New Roman"/>
          <w:spacing w:val="1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1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1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Welcome</w:t>
      </w:r>
      <w:r>
        <w:rPr>
          <w:rFonts w:hint="default" w:ascii="Times New Roman" w:hAnsi="Times New Roman" w:cs="Times New Roman"/>
          <w:spacing w:val="1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dialog</w:t>
      </w:r>
      <w:r>
        <w:rPr>
          <w:rFonts w:hint="default" w:ascii="Times New Roman" w:hAnsi="Times New Roman" w:cs="Times New Roman"/>
          <w:spacing w:val="1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box.</w:t>
      </w:r>
    </w:p>
    <w:p>
      <w:pPr>
        <w:pStyle w:val="7"/>
        <w:spacing w:before="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1884045</wp:posOffset>
            </wp:positionH>
            <wp:positionV relativeFrom="paragraph">
              <wp:posOffset>153035</wp:posOffset>
            </wp:positionV>
            <wp:extent cx="4330700" cy="31172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827" cy="3116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0"/>
        <w:ind w:left="380" w:right="1418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5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2.8:</w:t>
      </w:r>
      <w:r>
        <w:rPr>
          <w:rFonts w:hint="default" w:ascii="Times New Roman" w:hAnsi="Times New Roman" w:cs="Times New Roman"/>
          <w:b/>
          <w:spacing w:val="23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Welcome screen</w:t>
      </w:r>
    </w:p>
    <w:p>
      <w:pPr>
        <w:pStyle w:val="7"/>
        <w:spacing w:before="8"/>
        <w:rPr>
          <w:rFonts w:hint="default" w:ascii="Times New Roman" w:hAnsi="Times New Roman" w:cs="Times New Roman"/>
          <w:sz w:val="20"/>
        </w:rPr>
      </w:pPr>
    </w:p>
    <w:p>
      <w:pPr>
        <w:pStyle w:val="3"/>
        <w:numPr>
          <w:ilvl w:val="1"/>
          <w:numId w:val="13"/>
        </w:numPr>
        <w:tabs>
          <w:tab w:val="left" w:pos="899"/>
        </w:tabs>
        <w:spacing w:before="0" w:after="0" w:line="228" w:lineRule="auto"/>
        <w:ind w:left="898" w:right="1437" w:hanging="282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Choose</w:t>
      </w:r>
      <w:r>
        <w:rPr>
          <w:rFonts w:hint="default" w:ascii="Times New Roman" w:hAnsi="Times New Roman" w:cs="Times New Roman"/>
          <w:spacing w:val="37"/>
        </w:rPr>
        <w:t xml:space="preserve"> </w:t>
      </w:r>
      <w:r>
        <w:rPr>
          <w:rFonts w:hint="default" w:ascii="Times New Roman" w:hAnsi="Times New Roman" w:cs="Times New Roman"/>
        </w:rPr>
        <w:t>Standard</w:t>
      </w:r>
      <w:r>
        <w:rPr>
          <w:rFonts w:hint="default" w:ascii="Times New Roman" w:hAnsi="Times New Roman" w:cs="Times New Roman"/>
          <w:spacing w:val="38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38"/>
        </w:rPr>
        <w:t xml:space="preserve"> </w:t>
      </w:r>
      <w:r>
        <w:rPr>
          <w:rFonts w:hint="default" w:ascii="Times New Roman" w:hAnsi="Times New Roman" w:cs="Times New Roman"/>
        </w:rPr>
        <w:t>click</w:t>
      </w:r>
      <w:r>
        <w:rPr>
          <w:rFonts w:hint="default" w:ascii="Times New Roman" w:hAnsi="Times New Roman" w:cs="Times New Roman"/>
          <w:spacing w:val="38"/>
        </w:rPr>
        <w:t xml:space="preserve"> </w:t>
      </w:r>
      <w:r>
        <w:rPr>
          <w:rFonts w:hint="default" w:ascii="Times New Roman" w:hAnsi="Times New Roman" w:cs="Times New Roman"/>
        </w:rPr>
        <w:t>on</w:t>
      </w:r>
      <w:r>
        <w:rPr>
          <w:rFonts w:hint="default" w:ascii="Times New Roman" w:hAnsi="Times New Roman" w:cs="Times New Roman"/>
          <w:spacing w:val="38"/>
        </w:rPr>
        <w:t xml:space="preserve"> </w:t>
      </w:r>
      <w:r>
        <w:rPr>
          <w:rFonts w:hint="default" w:ascii="Times New Roman" w:hAnsi="Times New Roman" w:cs="Times New Roman"/>
        </w:rPr>
        <w:t>Next.</w:t>
      </w:r>
      <w:r>
        <w:rPr>
          <w:rFonts w:hint="default" w:ascii="Times New Roman" w:hAnsi="Times New Roman" w:cs="Times New Roman"/>
          <w:spacing w:val="24"/>
        </w:rPr>
        <w:t xml:space="preserve"> </w:t>
      </w:r>
      <w:r>
        <w:rPr>
          <w:rFonts w:hint="default" w:ascii="Times New Roman" w:hAnsi="Times New Roman" w:cs="Times New Roman"/>
        </w:rPr>
        <w:t>Now</w:t>
      </w:r>
      <w:r>
        <w:rPr>
          <w:rFonts w:hint="default" w:ascii="Times New Roman" w:hAnsi="Times New Roman" w:cs="Times New Roman"/>
          <w:spacing w:val="38"/>
        </w:rPr>
        <w:t xml:space="preserve"> </w:t>
      </w:r>
      <w:r>
        <w:rPr>
          <w:rFonts w:hint="default" w:ascii="Times New Roman" w:hAnsi="Times New Roman" w:cs="Times New Roman"/>
        </w:rPr>
        <w:t>choose</w:t>
      </w:r>
      <w:r>
        <w:rPr>
          <w:rFonts w:hint="default" w:ascii="Times New Roman" w:hAnsi="Times New Roman" w:cs="Times New Roman"/>
          <w:spacing w:val="37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38"/>
        </w:rPr>
        <w:t xml:space="preserve"> </w:t>
      </w:r>
      <w:r>
        <w:rPr>
          <w:rFonts w:hint="default" w:ascii="Times New Roman" w:hAnsi="Times New Roman" w:cs="Times New Roman"/>
        </w:rPr>
        <w:t>theme,</w:t>
      </w:r>
      <w:r>
        <w:rPr>
          <w:rFonts w:hint="default" w:ascii="Times New Roman" w:hAnsi="Times New Roman" w:cs="Times New Roman"/>
          <w:spacing w:val="39"/>
        </w:rPr>
        <w:t xml:space="preserve"> </w:t>
      </w:r>
      <w:r>
        <w:rPr>
          <w:rFonts w:hint="default" w:ascii="Times New Roman" w:hAnsi="Times New Roman" w:cs="Times New Roman"/>
        </w:rPr>
        <w:t>whether</w:t>
      </w:r>
      <w:r>
        <w:rPr>
          <w:rFonts w:hint="default" w:ascii="Times New Roman" w:hAnsi="Times New Roman" w:cs="Times New Roman"/>
          <w:spacing w:val="38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38"/>
        </w:rPr>
        <w:t xml:space="preserve"> </w:t>
      </w:r>
      <w:r>
        <w:rPr>
          <w:rFonts w:hint="default" w:ascii="Times New Roman" w:hAnsi="Times New Roman" w:cs="Times New Roman"/>
        </w:rPr>
        <w:t>Light</w:t>
      </w:r>
      <w:r>
        <w:rPr>
          <w:rFonts w:hint="default" w:ascii="Times New Roman" w:hAnsi="Times New Roman" w:cs="Times New Roman"/>
          <w:spacing w:val="38"/>
        </w:rPr>
        <w:t xml:space="preserve"> </w:t>
      </w:r>
      <w:r>
        <w:rPr>
          <w:rFonts w:hint="default" w:ascii="Times New Roman" w:hAnsi="Times New Roman" w:cs="Times New Roman"/>
        </w:rPr>
        <w:t>theme</w:t>
      </w:r>
      <w:r>
        <w:rPr>
          <w:rFonts w:hint="default" w:ascii="Times New Roman" w:hAnsi="Times New Roman" w:cs="Times New Roman"/>
          <w:spacing w:val="-52"/>
        </w:rPr>
        <w:t xml:space="preserve"> </w:t>
      </w:r>
      <w:r>
        <w:rPr>
          <w:rFonts w:hint="default" w:ascii="Times New Roman" w:hAnsi="Times New Roman" w:cs="Times New Roman"/>
        </w:rPr>
        <w:t>or</w:t>
      </w:r>
      <w:r>
        <w:rPr>
          <w:rFonts w:hint="default" w:ascii="Times New Roman" w:hAnsi="Times New Roman" w:cs="Times New Roman"/>
          <w:spacing w:val="40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41"/>
        </w:rPr>
        <w:t xml:space="preserve"> </w:t>
      </w:r>
      <w:r>
        <w:rPr>
          <w:rFonts w:hint="default" w:ascii="Times New Roman" w:hAnsi="Times New Roman" w:cs="Times New Roman"/>
        </w:rPr>
        <w:t>Dark</w:t>
      </w:r>
      <w:r>
        <w:rPr>
          <w:rFonts w:hint="default" w:ascii="Times New Roman" w:hAnsi="Times New Roman" w:cs="Times New Roman"/>
          <w:spacing w:val="41"/>
        </w:rPr>
        <w:t xml:space="preserve"> </w:t>
      </w:r>
      <w:r>
        <w:rPr>
          <w:rFonts w:hint="default" w:ascii="Times New Roman" w:hAnsi="Times New Roman" w:cs="Times New Roman"/>
        </w:rPr>
        <w:t>one.</w:t>
      </w:r>
      <w:r>
        <w:rPr>
          <w:rFonts w:hint="default" w:ascii="Times New Roman" w:hAnsi="Times New Roman" w:cs="Times New Roman"/>
          <w:spacing w:val="32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40"/>
        </w:rPr>
        <w:t xml:space="preserve"> </w:t>
      </w:r>
      <w:r>
        <w:rPr>
          <w:rFonts w:hint="default" w:ascii="Times New Roman" w:hAnsi="Times New Roman" w:cs="Times New Roman"/>
        </w:rPr>
        <w:t>light</w:t>
      </w:r>
      <w:r>
        <w:rPr>
          <w:rFonts w:hint="default" w:ascii="Times New Roman" w:hAnsi="Times New Roman" w:cs="Times New Roman"/>
          <w:spacing w:val="41"/>
        </w:rPr>
        <w:t xml:space="preserve"> </w:t>
      </w:r>
      <w:r>
        <w:rPr>
          <w:rFonts w:hint="default" w:ascii="Times New Roman" w:hAnsi="Times New Roman" w:cs="Times New Roman"/>
        </w:rPr>
        <w:t>one</w:t>
      </w:r>
      <w:r>
        <w:rPr>
          <w:rFonts w:hint="default" w:ascii="Times New Roman" w:hAnsi="Times New Roman" w:cs="Times New Roman"/>
          <w:spacing w:val="41"/>
        </w:rPr>
        <w:t xml:space="preserve"> </w:t>
      </w:r>
      <w:r>
        <w:rPr>
          <w:rFonts w:hint="default" w:ascii="Times New Roman" w:hAnsi="Times New Roman" w:cs="Times New Roman"/>
        </w:rPr>
        <w:t>is</w:t>
      </w:r>
      <w:r>
        <w:rPr>
          <w:rFonts w:hint="default" w:ascii="Times New Roman" w:hAnsi="Times New Roman" w:cs="Times New Roman"/>
          <w:spacing w:val="41"/>
        </w:rPr>
        <w:t xml:space="preserve"> </w:t>
      </w:r>
      <w:r>
        <w:rPr>
          <w:rFonts w:hint="default" w:ascii="Times New Roman" w:hAnsi="Times New Roman" w:cs="Times New Roman"/>
        </w:rPr>
        <w:t>called</w:t>
      </w:r>
      <w:r>
        <w:rPr>
          <w:rFonts w:hint="default" w:ascii="Times New Roman" w:hAnsi="Times New Roman" w:cs="Times New Roman"/>
          <w:spacing w:val="40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41"/>
        </w:rPr>
        <w:t xml:space="preserve"> </w:t>
      </w:r>
      <w:r>
        <w:rPr>
          <w:rFonts w:hint="default" w:ascii="Times New Roman" w:hAnsi="Times New Roman" w:cs="Times New Roman"/>
        </w:rPr>
        <w:t>IntelliJ</w:t>
      </w:r>
      <w:r>
        <w:rPr>
          <w:rFonts w:hint="default" w:ascii="Times New Roman" w:hAnsi="Times New Roman" w:cs="Times New Roman"/>
          <w:spacing w:val="41"/>
        </w:rPr>
        <w:t xml:space="preserve"> </w:t>
      </w:r>
      <w:r>
        <w:rPr>
          <w:rFonts w:hint="default" w:ascii="Times New Roman" w:hAnsi="Times New Roman" w:cs="Times New Roman"/>
        </w:rPr>
        <w:t>theme</w:t>
      </w:r>
      <w:r>
        <w:rPr>
          <w:rFonts w:hint="default" w:ascii="Times New Roman" w:hAnsi="Times New Roman" w:cs="Times New Roman"/>
          <w:spacing w:val="41"/>
        </w:rPr>
        <w:t xml:space="preserve"> </w:t>
      </w:r>
      <w:r>
        <w:rPr>
          <w:rFonts w:hint="default" w:ascii="Times New Roman" w:hAnsi="Times New Roman" w:cs="Times New Roman"/>
        </w:rPr>
        <w:t>whereas</w:t>
      </w:r>
      <w:r>
        <w:rPr>
          <w:rFonts w:hint="default" w:ascii="Times New Roman" w:hAnsi="Times New Roman" w:cs="Times New Roman"/>
          <w:spacing w:val="40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41"/>
        </w:rPr>
        <w:t xml:space="preserve"> </w:t>
      </w:r>
      <w:r>
        <w:rPr>
          <w:rFonts w:hint="default" w:ascii="Times New Roman" w:hAnsi="Times New Roman" w:cs="Times New Roman"/>
        </w:rPr>
        <w:t>dark</w:t>
      </w:r>
      <w:r>
        <w:rPr>
          <w:rFonts w:hint="default" w:ascii="Times New Roman" w:hAnsi="Times New Roman" w:cs="Times New Roman"/>
          <w:spacing w:val="41"/>
        </w:rPr>
        <w:t xml:space="preserve"> </w:t>
      </w:r>
      <w:r>
        <w:rPr>
          <w:rFonts w:hint="default" w:ascii="Times New Roman" w:hAnsi="Times New Roman" w:cs="Times New Roman"/>
        </w:rPr>
        <w:t>theme</w:t>
      </w:r>
      <w:r>
        <w:rPr>
          <w:rFonts w:hint="default" w:ascii="Times New Roman" w:hAnsi="Times New Roman" w:cs="Times New Roman"/>
          <w:spacing w:val="41"/>
        </w:rPr>
        <w:t xml:space="preserve"> </w:t>
      </w:r>
      <w:r>
        <w:rPr>
          <w:rFonts w:hint="default" w:ascii="Times New Roman" w:hAnsi="Times New Roman" w:cs="Times New Roman"/>
        </w:rPr>
        <w:t>is</w:t>
      </w:r>
      <w:r>
        <w:rPr>
          <w:rFonts w:hint="default" w:ascii="Times New Roman" w:hAnsi="Times New Roman" w:cs="Times New Roman"/>
          <w:spacing w:val="-52"/>
        </w:rPr>
        <w:t xml:space="preserve"> </w:t>
      </w:r>
      <w:r>
        <w:rPr>
          <w:rFonts w:hint="default" w:ascii="Times New Roman" w:hAnsi="Times New Roman" w:cs="Times New Roman"/>
        </w:rPr>
        <w:t>called</w:t>
      </w:r>
      <w:r>
        <w:rPr>
          <w:rFonts w:hint="default" w:ascii="Times New Roman" w:hAnsi="Times New Roman" w:cs="Times New Roman"/>
          <w:spacing w:val="26"/>
        </w:rPr>
        <w:t xml:space="preserve"> </w:t>
      </w:r>
      <w:r>
        <w:rPr>
          <w:rFonts w:hint="default" w:ascii="Times New Roman" w:hAnsi="Times New Roman" w:cs="Times New Roman"/>
        </w:rPr>
        <w:t>Dracula.  Choose</w:t>
      </w:r>
      <w:r>
        <w:rPr>
          <w:rFonts w:hint="default" w:ascii="Times New Roman" w:hAnsi="Times New Roman" w:cs="Times New Roman"/>
          <w:spacing w:val="27"/>
        </w:rPr>
        <w:t xml:space="preserve"> </w:t>
      </w:r>
      <w:r>
        <w:rPr>
          <w:rFonts w:hint="default" w:ascii="Times New Roman" w:hAnsi="Times New Roman" w:cs="Times New Roman"/>
        </w:rPr>
        <w:t>as</w:t>
      </w:r>
      <w:r>
        <w:rPr>
          <w:rFonts w:hint="default" w:ascii="Times New Roman" w:hAnsi="Times New Roman" w:cs="Times New Roman"/>
          <w:spacing w:val="27"/>
        </w:rPr>
        <w:t xml:space="preserve"> </w:t>
      </w:r>
      <w:r>
        <w:rPr>
          <w:rFonts w:hint="default" w:ascii="Times New Roman" w:hAnsi="Times New Roman" w:cs="Times New Roman"/>
        </w:rPr>
        <w:t>required.  Click</w:t>
      </w:r>
      <w:r>
        <w:rPr>
          <w:rFonts w:hint="default" w:ascii="Times New Roman" w:hAnsi="Times New Roman" w:cs="Times New Roman"/>
          <w:spacing w:val="26"/>
        </w:rPr>
        <w:t xml:space="preserve"> </w:t>
      </w:r>
      <w:r>
        <w:rPr>
          <w:rFonts w:hint="default" w:ascii="Times New Roman" w:hAnsi="Times New Roman" w:cs="Times New Roman"/>
        </w:rPr>
        <w:t>on</w:t>
      </w:r>
      <w:r>
        <w:rPr>
          <w:rFonts w:hint="default" w:ascii="Times New Roman" w:hAnsi="Times New Roman" w:cs="Times New Roman"/>
          <w:spacing w:val="28"/>
        </w:rPr>
        <w:t xml:space="preserve"> </w:t>
      </w:r>
      <w:r>
        <w:rPr>
          <w:rFonts w:hint="default" w:ascii="Times New Roman" w:hAnsi="Times New Roman" w:cs="Times New Roman"/>
        </w:rPr>
        <w:t>Next.</w:t>
      </w:r>
    </w:p>
    <w:p>
      <w:pPr>
        <w:spacing w:after="0" w:line="228" w:lineRule="auto"/>
        <w:jc w:val="both"/>
        <w:rPr>
          <w:rFonts w:hint="default" w:ascii="Times New Roman" w:hAnsi="Times New Roman" w:cs="Times New Roman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7"/>
        <w:ind w:left="1927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4331335" cy="304863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398" cy="304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rPr>
          <w:rFonts w:hint="default" w:ascii="Times New Roman" w:hAnsi="Times New Roman" w:cs="Times New Roman"/>
          <w:sz w:val="8"/>
        </w:rPr>
      </w:pPr>
    </w:p>
    <w:p>
      <w:pPr>
        <w:spacing w:before="64"/>
        <w:ind w:left="380" w:right="1418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17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2.9:</w:t>
      </w:r>
      <w:r>
        <w:rPr>
          <w:rFonts w:hint="default" w:ascii="Times New Roman" w:hAnsi="Times New Roman" w:cs="Times New Roman"/>
          <w:b/>
          <w:spacing w:val="40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Theme</w:t>
      </w:r>
      <w:r>
        <w:rPr>
          <w:rFonts w:hint="default" w:ascii="Times New Roman" w:hAnsi="Times New Roman" w:cs="Times New Roman"/>
          <w:spacing w:val="10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selection</w:t>
      </w:r>
    </w:p>
    <w:p>
      <w:pPr>
        <w:pStyle w:val="7"/>
        <w:spacing w:before="9"/>
        <w:rPr>
          <w:rFonts w:hint="default" w:ascii="Times New Roman" w:hAnsi="Times New Roman" w:cs="Times New Roman"/>
          <w:sz w:val="19"/>
        </w:rPr>
      </w:pPr>
    </w:p>
    <w:p>
      <w:pPr>
        <w:pStyle w:val="3"/>
        <w:numPr>
          <w:ilvl w:val="1"/>
          <w:numId w:val="13"/>
        </w:numPr>
        <w:tabs>
          <w:tab w:val="left" w:pos="899"/>
        </w:tabs>
        <w:spacing w:before="0" w:after="0" w:line="240" w:lineRule="auto"/>
        <w:ind w:left="898" w:right="0" w:hanging="283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Now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it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is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time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download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SDK</w:t>
      </w:r>
      <w:r>
        <w:rPr>
          <w:rFonts w:hint="default" w:ascii="Times New Roman" w:hAnsi="Times New Roman" w:cs="Times New Roman"/>
          <w:spacing w:val="1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components.</w:t>
      </w:r>
    </w:p>
    <w:p>
      <w:pPr>
        <w:pStyle w:val="7"/>
        <w:spacing w:before="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1884045</wp:posOffset>
            </wp:positionH>
            <wp:positionV relativeFrom="paragraph">
              <wp:posOffset>153035</wp:posOffset>
            </wp:positionV>
            <wp:extent cx="4340225" cy="257683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352" cy="2577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3"/>
        <w:ind w:left="380" w:right="1418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21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2.10:</w:t>
      </w:r>
      <w:r>
        <w:rPr>
          <w:rFonts w:hint="default" w:ascii="Times New Roman" w:hAnsi="Times New Roman" w:cs="Times New Roman"/>
          <w:b/>
          <w:spacing w:val="43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Installation</w:t>
      </w:r>
      <w:r>
        <w:rPr>
          <w:rFonts w:hint="default" w:ascii="Times New Roman" w:hAnsi="Times New Roman" w:cs="Times New Roman"/>
          <w:spacing w:val="13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process</w:t>
      </w:r>
    </w:p>
    <w:p>
      <w:pPr>
        <w:pStyle w:val="7"/>
        <w:spacing w:before="9"/>
        <w:rPr>
          <w:rFonts w:hint="default" w:ascii="Times New Roman" w:hAnsi="Times New Roman" w:cs="Times New Roman"/>
          <w:sz w:val="19"/>
        </w:rPr>
      </w:pP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Click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on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Finish.</w:t>
      </w:r>
      <w:r>
        <w:rPr>
          <w:rFonts w:hint="default" w:ascii="Times New Roman" w:hAnsi="Times New Roman" w:cs="Times New Roman"/>
          <w:spacing w:val="3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Components</w:t>
      </w:r>
      <w:r>
        <w:rPr>
          <w:rFonts w:hint="default" w:ascii="Times New Roman" w:hAnsi="Times New Roman" w:cs="Times New Roman"/>
          <w:spacing w:val="1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begin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1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download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let</w:t>
      </w:r>
      <w:r>
        <w:rPr>
          <w:rFonts w:hint="default" w:ascii="Times New Roman" w:hAnsi="Times New Roman" w:cs="Times New Roman"/>
          <w:spacing w:val="1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it</w:t>
      </w:r>
      <w:r>
        <w:rPr>
          <w:rFonts w:hint="default" w:ascii="Times New Roman" w:hAnsi="Times New Roman" w:cs="Times New Roman"/>
          <w:spacing w:val="1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complete.</w:t>
      </w:r>
    </w:p>
    <w:p>
      <w:pPr>
        <w:spacing w:after="0"/>
        <w:rPr>
          <w:rFonts w:hint="default" w:ascii="Times New Roman" w:hAnsi="Times New Roman" w:cs="Times New Roman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7"/>
        <w:ind w:left="1927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4300855" cy="306768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920" cy="30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4"/>
        <w:rPr>
          <w:rFonts w:hint="default" w:ascii="Times New Roman" w:hAnsi="Times New Roman" w:cs="Times New Roman"/>
          <w:sz w:val="11"/>
        </w:rPr>
      </w:pPr>
    </w:p>
    <w:p>
      <w:pPr>
        <w:spacing w:before="63"/>
        <w:ind w:left="380" w:right="1418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21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2.11:</w:t>
      </w:r>
      <w:r>
        <w:rPr>
          <w:rFonts w:hint="default" w:ascii="Times New Roman" w:hAnsi="Times New Roman" w:cs="Times New Roman"/>
          <w:b/>
          <w:spacing w:val="43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Installation</w:t>
      </w:r>
      <w:r>
        <w:rPr>
          <w:rFonts w:hint="default" w:ascii="Times New Roman" w:hAnsi="Times New Roman" w:cs="Times New Roman"/>
          <w:spacing w:val="13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process</w:t>
      </w:r>
    </w:p>
    <w:p>
      <w:pPr>
        <w:pStyle w:val="7"/>
        <w:spacing w:before="9"/>
        <w:rPr>
          <w:rFonts w:hint="default" w:ascii="Times New Roman" w:hAnsi="Times New Roman" w:cs="Times New Roman"/>
          <w:sz w:val="19"/>
        </w:rPr>
      </w:pPr>
    </w:p>
    <w:p>
      <w:pPr>
        <w:pStyle w:val="3"/>
        <w:numPr>
          <w:ilvl w:val="1"/>
          <w:numId w:val="13"/>
        </w:numPr>
        <w:tabs>
          <w:tab w:val="left" w:pos="899"/>
        </w:tabs>
        <w:spacing w:before="1" w:after="0" w:line="240" w:lineRule="auto"/>
        <w:ind w:left="898" w:right="0" w:hanging="40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Click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on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Start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new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Android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Studio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project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build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new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app.</w:t>
      </w:r>
    </w:p>
    <w:p>
      <w:pPr>
        <w:pStyle w:val="7"/>
        <w:spacing w:before="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1884045</wp:posOffset>
            </wp:positionH>
            <wp:positionV relativeFrom="paragraph">
              <wp:posOffset>152400</wp:posOffset>
            </wp:positionV>
            <wp:extent cx="4314825" cy="287655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8"/>
        <w:ind w:left="380" w:right="1417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20"/>
          <w:sz w:val="18"/>
        </w:rPr>
        <w:t>Figure</w:t>
      </w:r>
      <w:r>
        <w:rPr>
          <w:rFonts w:hint="default" w:ascii="Times New Roman" w:hAnsi="Times New Roman" w:cs="Times New Roman"/>
          <w:b/>
          <w:spacing w:val="23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18"/>
        </w:rPr>
        <w:t>2.12:</w:t>
      </w:r>
      <w:r>
        <w:rPr>
          <w:rFonts w:hint="default" w:ascii="Times New Roman" w:hAnsi="Times New Roman" w:cs="Times New Roman"/>
          <w:b/>
          <w:spacing w:val="47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First</w:t>
      </w:r>
      <w:r>
        <w:rPr>
          <w:rFonts w:hint="default" w:ascii="Times New Roman" w:hAnsi="Times New Roman" w:cs="Times New Roman"/>
          <w:spacing w:val="15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Project</w:t>
      </w:r>
    </w:p>
    <w:p>
      <w:pPr>
        <w:spacing w:after="0"/>
        <w:jc w:val="center"/>
        <w:rPr>
          <w:rFonts w:hint="default" w:ascii="Times New Roman" w:hAnsi="Times New Roman" w:cs="Times New Roman"/>
          <w:sz w:val="18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2"/>
        <w:numPr>
          <w:ilvl w:val="0"/>
          <w:numId w:val="13"/>
        </w:numPr>
        <w:tabs>
          <w:tab w:val="left" w:pos="884"/>
          <w:tab w:val="left" w:pos="885"/>
          <w:tab w:val="left" w:pos="5703"/>
        </w:tabs>
        <w:spacing w:before="32" w:after="0" w:line="252" w:lineRule="auto"/>
        <w:ind w:left="884" w:right="1436" w:hanging="485"/>
        <w:jc w:val="left"/>
        <w:rPr>
          <w:rFonts w:hint="default" w:ascii="Times New Roman" w:hAnsi="Times New Roman" w:cs="Times New Roman"/>
        </w:rPr>
      </w:pPr>
      <w:bookmarkStart w:id="1" w:name="_TOC_250017"/>
      <w:r>
        <w:rPr>
          <w:rFonts w:hint="default" w:ascii="Times New Roman" w:hAnsi="Times New Roman" w:cs="Times New Roman"/>
          <w:w w:val="125"/>
        </w:rPr>
        <w:t>Android</w:t>
      </w:r>
      <w:r>
        <w:rPr>
          <w:rFonts w:hint="default" w:ascii="Times New Roman" w:hAnsi="Times New Roman" w:cs="Times New Roman"/>
          <w:spacing w:val="47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User</w:t>
      </w:r>
      <w:r>
        <w:rPr>
          <w:rFonts w:hint="default" w:ascii="Times New Roman" w:hAnsi="Times New Roman" w:cs="Times New Roman"/>
          <w:spacing w:val="48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Interface</w:t>
      </w:r>
      <w:r>
        <w:rPr>
          <w:rFonts w:hint="default" w:ascii="Times New Roman" w:hAnsi="Times New Roman" w:cs="Times New Roman"/>
          <w:spacing w:val="48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Design:</w:t>
      </w:r>
      <w:r>
        <w:rPr>
          <w:rFonts w:hint="default" w:ascii="Times New Roman" w:hAnsi="Times New Roman" w:cs="Times New Roman"/>
          <w:w w:val="125"/>
        </w:rPr>
        <w:tab/>
      </w:r>
      <w:r>
        <w:rPr>
          <w:rFonts w:hint="default" w:ascii="Times New Roman" w:hAnsi="Times New Roman" w:cs="Times New Roman"/>
          <w:w w:val="125"/>
        </w:rPr>
        <w:t>To</w:t>
      </w:r>
      <w:r>
        <w:rPr>
          <w:rFonts w:hint="default" w:ascii="Times New Roman" w:hAnsi="Times New Roman" w:cs="Times New Roman"/>
          <w:spacing w:val="63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study</w:t>
      </w:r>
      <w:r>
        <w:rPr>
          <w:rFonts w:hint="default" w:ascii="Times New Roman" w:hAnsi="Times New Roman" w:cs="Times New Roman"/>
          <w:spacing w:val="63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various</w:t>
      </w:r>
      <w:r>
        <w:rPr>
          <w:rFonts w:hint="default" w:ascii="Times New Roman" w:hAnsi="Times New Roman" w:cs="Times New Roman"/>
          <w:spacing w:val="64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XML</w:t>
      </w:r>
      <w:r>
        <w:rPr>
          <w:rFonts w:hint="default" w:ascii="Times New Roman" w:hAnsi="Times New Roman" w:cs="Times New Roman"/>
          <w:spacing w:val="63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files</w:t>
      </w:r>
      <w:r>
        <w:rPr>
          <w:rFonts w:hint="default" w:ascii="Times New Roman" w:hAnsi="Times New Roman" w:cs="Times New Roman"/>
          <w:spacing w:val="-76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needed</w:t>
      </w:r>
      <w:r>
        <w:rPr>
          <w:rFonts w:hint="default" w:ascii="Times New Roman" w:hAnsi="Times New Roman" w:cs="Times New Roman"/>
          <w:spacing w:val="2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for</w:t>
      </w:r>
      <w:r>
        <w:rPr>
          <w:rFonts w:hint="default" w:ascii="Times New Roman" w:hAnsi="Times New Roman" w:cs="Times New Roman"/>
          <w:spacing w:val="2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interface</w:t>
      </w:r>
      <w:r>
        <w:rPr>
          <w:rFonts w:hint="default" w:ascii="Times New Roman" w:hAnsi="Times New Roman" w:cs="Times New Roman"/>
          <w:spacing w:val="23"/>
          <w:w w:val="125"/>
        </w:rPr>
        <w:t xml:space="preserve"> </w:t>
      </w:r>
      <w:bookmarkEnd w:id="1"/>
      <w:r>
        <w:rPr>
          <w:rFonts w:hint="default" w:ascii="Times New Roman" w:hAnsi="Times New Roman" w:cs="Times New Roman"/>
          <w:w w:val="125"/>
        </w:rPr>
        <w:t>design.</w:t>
      </w:r>
    </w:p>
    <w:p>
      <w:pPr>
        <w:pStyle w:val="3"/>
        <w:spacing w:before="206" w:line="228" w:lineRule="auto"/>
        <w:ind w:left="400" w:right="1437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XML stands for Extensible Markup Language.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XML is a markup language much like HTML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used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2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describe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data.</w:t>
      </w:r>
      <w:r>
        <w:rPr>
          <w:rFonts w:hint="default" w:ascii="Times New Roman" w:hAnsi="Times New Roman" w:cs="Times New Roman"/>
          <w:spacing w:val="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It</w:t>
      </w:r>
      <w:r>
        <w:rPr>
          <w:rFonts w:hint="default" w:ascii="Times New Roman" w:hAnsi="Times New Roman" w:cs="Times New Roman"/>
          <w:spacing w:val="2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is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derived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from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Standard</w:t>
      </w:r>
      <w:r>
        <w:rPr>
          <w:rFonts w:hint="default" w:ascii="Times New Roman" w:hAnsi="Times New Roman" w:cs="Times New Roman"/>
          <w:spacing w:val="2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Generalized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Markup</w:t>
      </w:r>
      <w:r>
        <w:rPr>
          <w:rFonts w:hint="default" w:ascii="Times New Roman" w:hAnsi="Times New Roman" w:cs="Times New Roman"/>
          <w:spacing w:val="2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Language(SGML).</w:t>
      </w:r>
      <w:r>
        <w:rPr>
          <w:rFonts w:hint="default" w:ascii="Times New Roman" w:hAnsi="Times New Roman" w:cs="Times New Roman"/>
          <w:spacing w:val="-5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 Android, the XML is used to implement UI-related data, and it’s a lightweight markup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language that doesn’t make layout heavy. XML only contains tags, while implementing they</w:t>
      </w:r>
      <w:r>
        <w:rPr>
          <w:rFonts w:hint="default" w:ascii="Times New Roman" w:hAnsi="Times New Roman" w:cs="Times New Roman"/>
          <w:spacing w:val="-5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need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2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be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just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invoked.</w:t>
      </w:r>
      <w:r>
        <w:rPr>
          <w:rFonts w:hint="default" w:ascii="Times New Roman" w:hAnsi="Times New Roman" w:cs="Times New Roman"/>
          <w:spacing w:val="4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Syntax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for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XML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tag:-</w:t>
      </w:r>
    </w:p>
    <w:p>
      <w:pPr>
        <w:pStyle w:val="7"/>
        <w:spacing w:before="78"/>
        <w:ind w:left="40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&lt;tag_name&gt;Hello</w:t>
      </w:r>
      <w:r>
        <w:rPr>
          <w:rFonts w:hint="default" w:ascii="Times New Roman" w:hAnsi="Times New Roman" w:cs="Times New Roman"/>
          <w:spacing w:val="31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World!&lt;/tag_name&gt;</w:t>
      </w: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spacing w:before="6"/>
        <w:rPr>
          <w:rFonts w:hint="default" w:ascii="Times New Roman" w:hAnsi="Times New Roman" w:cs="Times New Roman"/>
          <w:sz w:val="21"/>
        </w:rPr>
      </w:pPr>
    </w:p>
    <w:p>
      <w:pPr>
        <w:pStyle w:val="3"/>
        <w:spacing w:line="228" w:lineRule="auto"/>
        <w:ind w:left="400" w:right="1437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Different XML files serve different purposes in Android Studio. The list of various XML files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Android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Studio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with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their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purposes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is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discussed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below.</w:t>
      </w:r>
    </w:p>
    <w:p>
      <w:pPr>
        <w:pStyle w:val="14"/>
        <w:numPr>
          <w:ilvl w:val="1"/>
          <w:numId w:val="13"/>
        </w:numPr>
        <w:tabs>
          <w:tab w:val="left" w:pos="899"/>
        </w:tabs>
        <w:spacing w:before="121" w:after="0" w:line="228" w:lineRule="auto"/>
        <w:ind w:left="898" w:right="1437" w:hanging="282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w w:val="105"/>
          <w:sz w:val="24"/>
        </w:rPr>
        <w:t>Layout</w:t>
      </w:r>
      <w:r>
        <w:rPr>
          <w:rFonts w:hint="default" w:ascii="Times New Roman" w:hAnsi="Times New Roman" w:cs="Times New Roman"/>
          <w:b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b/>
          <w:w w:val="110"/>
          <w:sz w:val="24"/>
        </w:rPr>
        <w:t>XML</w:t>
      </w:r>
      <w:r>
        <w:rPr>
          <w:rFonts w:hint="default" w:ascii="Times New Roman" w:hAnsi="Times New Roman" w:cs="Times New Roman"/>
          <w:b/>
          <w:spacing w:val="1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b/>
          <w:w w:val="105"/>
          <w:sz w:val="24"/>
        </w:rPr>
        <w:t xml:space="preserve">files  in  android: </w:t>
      </w:r>
      <w:r>
        <w:rPr>
          <w:rFonts w:hint="default" w:ascii="Times New Roman" w:hAnsi="Times New Roman" w:cs="Times New Roman"/>
          <w:b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The  Layout  XML  files  are  responsible  for  the  ac-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tual User Interface of the application.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It holds all the widgets or views like Buttons,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TextViews, EditTexts, etc. which are defined under the ViewGroups. The Location of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the</w:t>
      </w:r>
      <w:r>
        <w:rPr>
          <w:rFonts w:hint="default" w:ascii="Times New Roman" w:hAnsi="Times New Roman" w:cs="Times New Roman"/>
          <w:spacing w:val="19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layout</w:t>
      </w:r>
      <w:r>
        <w:rPr>
          <w:rFonts w:hint="default" w:ascii="Times New Roman" w:hAnsi="Times New Roman" w:cs="Times New Roman"/>
          <w:spacing w:val="20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files</w:t>
      </w:r>
      <w:r>
        <w:rPr>
          <w:rFonts w:hint="default" w:ascii="Times New Roman" w:hAnsi="Times New Roman" w:cs="Times New Roman"/>
          <w:spacing w:val="2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in</w:t>
      </w:r>
      <w:r>
        <w:rPr>
          <w:rFonts w:hint="default" w:ascii="Times New Roman" w:hAnsi="Times New Roman" w:cs="Times New Roman"/>
          <w:spacing w:val="2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Android</w:t>
      </w:r>
      <w:r>
        <w:rPr>
          <w:rFonts w:hint="default" w:ascii="Times New Roman" w:hAnsi="Times New Roman" w:cs="Times New Roman"/>
          <w:spacing w:val="20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is:</w:t>
      </w:r>
    </w:p>
    <w:p>
      <w:pPr>
        <w:pStyle w:val="7"/>
        <w:spacing w:before="78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app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src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main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res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layout</w:t>
      </w: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2"/>
        <w:rPr>
          <w:rFonts w:hint="default" w:ascii="Times New Roman" w:hAnsi="Times New Roman" w:cs="Times New Roman"/>
          <w:sz w:val="14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1884045</wp:posOffset>
            </wp:positionH>
            <wp:positionV relativeFrom="paragraph">
              <wp:posOffset>134620</wp:posOffset>
            </wp:positionV>
            <wp:extent cx="4307840" cy="434594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681" cy="4346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1"/>
        <w:rPr>
          <w:rFonts w:hint="default" w:ascii="Times New Roman" w:hAnsi="Times New Roman" w:cs="Times New Roman"/>
          <w:sz w:val="8"/>
        </w:rPr>
      </w:pPr>
    </w:p>
    <w:p>
      <w:pPr>
        <w:spacing w:before="63"/>
        <w:ind w:left="3658" w:right="0" w:firstLine="0"/>
        <w:jc w:val="left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20"/>
          <w:sz w:val="18"/>
        </w:rPr>
        <w:t>Figure</w:t>
      </w:r>
      <w:r>
        <w:rPr>
          <w:rFonts w:hint="default" w:ascii="Times New Roman" w:hAnsi="Times New Roman" w:cs="Times New Roman"/>
          <w:b/>
          <w:spacing w:val="15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18"/>
        </w:rPr>
        <w:t>3.1:</w:t>
      </w:r>
      <w:r>
        <w:rPr>
          <w:rFonts w:hint="default" w:ascii="Times New Roman" w:hAnsi="Times New Roman" w:cs="Times New Roman"/>
          <w:b/>
          <w:spacing w:val="36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Layout</w:t>
      </w:r>
      <w:r>
        <w:rPr>
          <w:rFonts w:hint="default" w:ascii="Times New Roman" w:hAnsi="Times New Roman" w:cs="Times New Roman"/>
          <w:spacing w:val="8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XML</w:t>
      </w:r>
      <w:r>
        <w:rPr>
          <w:rFonts w:hint="default" w:ascii="Times New Roman" w:hAnsi="Times New Roman" w:cs="Times New Roman"/>
          <w:spacing w:val="7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location</w:t>
      </w:r>
    </w:p>
    <w:p>
      <w:pPr>
        <w:spacing w:after="0"/>
        <w:jc w:val="left"/>
        <w:rPr>
          <w:rFonts w:hint="default" w:ascii="Times New Roman" w:hAnsi="Times New Roman" w:cs="Times New Roman"/>
          <w:sz w:val="18"/>
        </w:rPr>
        <w:sectPr>
          <w:pgSz w:w="12240" w:h="15840"/>
          <w:pgMar w:top="1340" w:right="0" w:bottom="980" w:left="1040" w:header="0" w:footer="792" w:gutter="0"/>
          <w:cols w:space="720" w:num="1"/>
        </w:sectPr>
      </w:pPr>
    </w:p>
    <w:p>
      <w:pPr>
        <w:pStyle w:val="3"/>
        <w:numPr>
          <w:ilvl w:val="1"/>
          <w:numId w:val="13"/>
        </w:numPr>
        <w:tabs>
          <w:tab w:val="left" w:pos="899"/>
        </w:tabs>
        <w:spacing w:before="42" w:after="0" w:line="228" w:lineRule="auto"/>
        <w:ind w:left="898" w:right="1436" w:hanging="282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w w:val="105"/>
        </w:rPr>
        <w:t>AndroidManifest.xml</w:t>
      </w:r>
      <w:r>
        <w:rPr>
          <w:rFonts w:hint="default" w:ascii="Times New Roman" w:hAnsi="Times New Roman" w:cs="Times New Roman"/>
          <w:b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b/>
          <w:w w:val="105"/>
        </w:rPr>
        <w:t>file:</w:t>
      </w:r>
      <w:r>
        <w:rPr>
          <w:rFonts w:hint="default" w:ascii="Times New Roman" w:hAnsi="Times New Roman" w:cs="Times New Roman"/>
          <w:b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This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file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describes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essential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information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about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-54"/>
          <w:w w:val="105"/>
        </w:rPr>
        <w:t xml:space="preserve"> </w:t>
      </w:r>
      <w:r>
        <w:rPr>
          <w:rFonts w:hint="default" w:ascii="Times New Roman" w:hAnsi="Times New Roman" w:cs="Times New Roman"/>
        </w:rPr>
        <w:t>application’s, like the application’s package names which matches code’s namespaces, a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  <w:w w:val="105"/>
        </w:rPr>
        <w:t>component of the application like activities, services, broadcast receivers, and content</w:t>
      </w:r>
      <w:r>
        <w:rPr>
          <w:rFonts w:hint="default" w:ascii="Times New Roman" w:hAnsi="Times New Roman" w:cs="Times New Roman"/>
          <w:spacing w:val="-5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providers. Permission required by the user for the application features also mentioned</w:t>
      </w:r>
      <w:r>
        <w:rPr>
          <w:rFonts w:hint="default" w:ascii="Times New Roman" w:hAnsi="Times New Roman" w:cs="Times New Roman"/>
          <w:spacing w:val="-5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</w:t>
      </w:r>
      <w:r>
        <w:rPr>
          <w:rFonts w:hint="default" w:ascii="Times New Roman" w:hAnsi="Times New Roman" w:cs="Times New Roman"/>
          <w:spacing w:val="2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this</w:t>
      </w:r>
      <w:r>
        <w:rPr>
          <w:rFonts w:hint="default" w:ascii="Times New Roman" w:hAnsi="Times New Roman" w:cs="Times New Roman"/>
          <w:spacing w:val="2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XML</w:t>
      </w:r>
      <w:r>
        <w:rPr>
          <w:rFonts w:hint="default" w:ascii="Times New Roman" w:hAnsi="Times New Roman" w:cs="Times New Roman"/>
          <w:spacing w:val="2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file.</w:t>
      </w:r>
      <w:r>
        <w:rPr>
          <w:rFonts w:hint="default" w:ascii="Times New Roman" w:hAnsi="Times New Roman" w:cs="Times New Roman"/>
          <w:spacing w:val="4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Location</w:t>
      </w:r>
      <w:r>
        <w:rPr>
          <w:rFonts w:hint="default" w:ascii="Times New Roman" w:hAnsi="Times New Roman" w:cs="Times New Roman"/>
          <w:spacing w:val="2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of</w:t>
      </w:r>
      <w:r>
        <w:rPr>
          <w:rFonts w:hint="default" w:ascii="Times New Roman" w:hAnsi="Times New Roman" w:cs="Times New Roman"/>
          <w:spacing w:val="2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2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AndroidManifest.xml</w:t>
      </w:r>
      <w:r>
        <w:rPr>
          <w:rFonts w:hint="default" w:ascii="Times New Roman" w:hAnsi="Times New Roman" w:cs="Times New Roman"/>
          <w:spacing w:val="2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file:</w:t>
      </w:r>
    </w:p>
    <w:p>
      <w:pPr>
        <w:pStyle w:val="7"/>
        <w:spacing w:before="98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app</w:t>
      </w:r>
      <w:r>
        <w:rPr>
          <w:rFonts w:hint="default" w:ascii="Times New Roman" w:hAnsi="Times New Roman" w:cs="Times New Roman"/>
          <w:spacing w:val="2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2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src</w:t>
      </w:r>
      <w:r>
        <w:rPr>
          <w:rFonts w:hint="default" w:ascii="Times New Roman" w:hAnsi="Times New Roman" w:cs="Times New Roman"/>
          <w:spacing w:val="2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2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main</w:t>
      </w: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3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1884045</wp:posOffset>
            </wp:positionH>
            <wp:positionV relativeFrom="paragraph">
              <wp:posOffset>197485</wp:posOffset>
            </wp:positionV>
            <wp:extent cx="4307205" cy="374967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3749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9"/>
        <w:rPr>
          <w:rFonts w:hint="default" w:ascii="Times New Roman" w:hAnsi="Times New Roman" w:cs="Times New Roman"/>
          <w:sz w:val="8"/>
        </w:rPr>
      </w:pPr>
    </w:p>
    <w:p>
      <w:pPr>
        <w:spacing w:before="63"/>
        <w:ind w:left="3590" w:right="0" w:firstLine="0"/>
        <w:jc w:val="left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20"/>
          <w:sz w:val="18"/>
        </w:rPr>
        <w:t>Figure</w:t>
      </w:r>
      <w:r>
        <w:rPr>
          <w:rFonts w:hint="default" w:ascii="Times New Roman" w:hAnsi="Times New Roman" w:cs="Times New Roman"/>
          <w:b/>
          <w:spacing w:val="4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18"/>
        </w:rPr>
        <w:t>3.2:</w:t>
      </w:r>
      <w:r>
        <w:rPr>
          <w:rFonts w:hint="default" w:ascii="Times New Roman" w:hAnsi="Times New Roman" w:cs="Times New Roman"/>
          <w:b/>
          <w:spacing w:val="24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Manifest</w:t>
      </w:r>
      <w:r>
        <w:rPr>
          <w:rFonts w:hint="default" w:ascii="Times New Roman" w:hAnsi="Times New Roman" w:cs="Times New Roman"/>
          <w:spacing w:val="-2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XML</w:t>
      </w:r>
      <w:r>
        <w:rPr>
          <w:rFonts w:hint="default" w:ascii="Times New Roman" w:hAnsi="Times New Roman" w:cs="Times New Roman"/>
          <w:spacing w:val="-3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location</w:t>
      </w:r>
    </w:p>
    <w:p>
      <w:pPr>
        <w:pStyle w:val="7"/>
        <w:rPr>
          <w:rFonts w:hint="default" w:ascii="Times New Roman" w:hAnsi="Times New Roman" w:cs="Times New Roman"/>
          <w:sz w:val="24"/>
        </w:rPr>
      </w:pPr>
    </w:p>
    <w:p>
      <w:pPr>
        <w:pStyle w:val="3"/>
        <w:numPr>
          <w:ilvl w:val="1"/>
          <w:numId w:val="13"/>
        </w:numPr>
        <w:tabs>
          <w:tab w:val="left" w:pos="899"/>
        </w:tabs>
        <w:spacing w:before="0" w:after="0" w:line="228" w:lineRule="auto"/>
        <w:ind w:left="898" w:right="1436" w:hanging="282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w w:val="105"/>
        </w:rPr>
        <w:t>strings.xml file:</w:t>
      </w:r>
      <w:r>
        <w:rPr>
          <w:rFonts w:hint="default" w:ascii="Times New Roman" w:hAnsi="Times New Roman" w:cs="Times New Roman"/>
          <w:b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This file contains texts for all the TextViews widgets.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This enables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reusability of code, and also helps in the localization of the application with different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languages. The strings defined in these files can be used to replace all hardcoded text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entire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application.</w:t>
      </w:r>
      <w:r>
        <w:rPr>
          <w:rFonts w:hint="default" w:ascii="Times New Roman" w:hAnsi="Times New Roman" w:cs="Times New Roman"/>
          <w:spacing w:val="4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Location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of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strings.xml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file</w:t>
      </w:r>
    </w:p>
    <w:p>
      <w:pPr>
        <w:pStyle w:val="7"/>
        <w:spacing w:before="97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app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src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main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res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values</w:t>
      </w:r>
    </w:p>
    <w:p>
      <w:pPr>
        <w:spacing w:after="0"/>
        <w:rPr>
          <w:rFonts w:hint="default" w:ascii="Times New Roman" w:hAnsi="Times New Roman" w:cs="Times New Roman"/>
        </w:rPr>
        <w:sectPr>
          <w:pgSz w:w="12240" w:h="15840"/>
          <w:pgMar w:top="1380" w:right="0" w:bottom="980" w:left="1040" w:header="0" w:footer="792" w:gutter="0"/>
          <w:cols w:space="720" w:num="1"/>
        </w:sectPr>
      </w:pPr>
    </w:p>
    <w:p>
      <w:pPr>
        <w:pStyle w:val="7"/>
        <w:ind w:left="1927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4329430" cy="4778375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800" cy="477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3"/>
        <w:rPr>
          <w:rFonts w:hint="default" w:ascii="Times New Roman" w:hAnsi="Times New Roman" w:cs="Times New Roman"/>
          <w:sz w:val="8"/>
        </w:rPr>
      </w:pPr>
    </w:p>
    <w:p>
      <w:pPr>
        <w:spacing w:before="63"/>
        <w:ind w:left="380" w:right="1417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20"/>
          <w:sz w:val="18"/>
        </w:rPr>
        <w:t>Figure</w:t>
      </w:r>
      <w:r>
        <w:rPr>
          <w:rFonts w:hint="default" w:ascii="Times New Roman" w:hAnsi="Times New Roman" w:cs="Times New Roman"/>
          <w:b/>
          <w:spacing w:val="17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18"/>
        </w:rPr>
        <w:t>3.3:</w:t>
      </w:r>
      <w:r>
        <w:rPr>
          <w:rFonts w:hint="default" w:ascii="Times New Roman" w:hAnsi="Times New Roman" w:cs="Times New Roman"/>
          <w:b/>
          <w:spacing w:val="41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String</w:t>
      </w:r>
      <w:r>
        <w:rPr>
          <w:rFonts w:hint="default" w:ascii="Times New Roman" w:hAnsi="Times New Roman" w:cs="Times New Roman"/>
          <w:spacing w:val="9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XML</w:t>
      </w:r>
      <w:r>
        <w:rPr>
          <w:rFonts w:hint="default" w:ascii="Times New Roman" w:hAnsi="Times New Roman" w:cs="Times New Roman"/>
          <w:spacing w:val="10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location</w:t>
      </w:r>
    </w:p>
    <w:p>
      <w:pPr>
        <w:pStyle w:val="7"/>
        <w:spacing w:before="9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1884045</wp:posOffset>
            </wp:positionH>
            <wp:positionV relativeFrom="paragraph">
              <wp:posOffset>201295</wp:posOffset>
            </wp:positionV>
            <wp:extent cx="4346575" cy="95504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447" cy="95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3"/>
        <w:ind w:left="380" w:right="1417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20"/>
          <w:sz w:val="18"/>
        </w:rPr>
        <w:t>Figure</w:t>
      </w:r>
      <w:r>
        <w:rPr>
          <w:rFonts w:hint="default" w:ascii="Times New Roman" w:hAnsi="Times New Roman" w:cs="Times New Roman"/>
          <w:b/>
          <w:spacing w:val="24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18"/>
        </w:rPr>
        <w:t>3.4:</w:t>
      </w:r>
      <w:r>
        <w:rPr>
          <w:rFonts w:hint="default" w:ascii="Times New Roman" w:hAnsi="Times New Roman" w:cs="Times New Roman"/>
          <w:b/>
          <w:spacing w:val="1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String</w:t>
      </w:r>
      <w:r>
        <w:rPr>
          <w:rFonts w:hint="default" w:ascii="Times New Roman" w:hAnsi="Times New Roman" w:cs="Times New Roman"/>
          <w:spacing w:val="16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XML</w:t>
      </w:r>
      <w:r>
        <w:rPr>
          <w:rFonts w:hint="default" w:ascii="Times New Roman" w:hAnsi="Times New Roman" w:cs="Times New Roman"/>
          <w:spacing w:val="15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Code</w:t>
      </w:r>
    </w:p>
    <w:p>
      <w:pPr>
        <w:pStyle w:val="7"/>
        <w:spacing w:before="11"/>
        <w:rPr>
          <w:rFonts w:hint="default" w:ascii="Times New Roman" w:hAnsi="Times New Roman" w:cs="Times New Roman"/>
          <w:sz w:val="23"/>
        </w:rPr>
      </w:pPr>
    </w:p>
    <w:p>
      <w:pPr>
        <w:pStyle w:val="3"/>
        <w:numPr>
          <w:ilvl w:val="1"/>
          <w:numId w:val="13"/>
        </w:numPr>
        <w:tabs>
          <w:tab w:val="left" w:pos="899"/>
        </w:tabs>
        <w:spacing w:before="1" w:after="0" w:line="228" w:lineRule="auto"/>
        <w:ind w:left="898" w:right="1436" w:hanging="282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w w:val="105"/>
        </w:rPr>
        <w:t xml:space="preserve">themes.xml file: </w:t>
      </w:r>
      <w:r>
        <w:rPr>
          <w:rFonts w:hint="default" w:ascii="Times New Roman" w:hAnsi="Times New Roman" w:cs="Times New Roman"/>
          <w:w w:val="105"/>
        </w:rPr>
        <w:t>This file defines the base theme and customized themes of the ap-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plication.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It also used to define styles and looks for the UI(User Interface) of the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application. By defining styles we can customize how the views or widgets look on the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User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Interface.</w:t>
      </w:r>
      <w:r>
        <w:rPr>
          <w:rFonts w:hint="default" w:ascii="Times New Roman" w:hAnsi="Times New Roman" w:cs="Times New Roman"/>
          <w:spacing w:val="4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Location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of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styles.xml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file.</w:t>
      </w:r>
    </w:p>
    <w:p>
      <w:pPr>
        <w:pStyle w:val="7"/>
        <w:spacing w:before="97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app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src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main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res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values</w:t>
      </w:r>
    </w:p>
    <w:p>
      <w:pPr>
        <w:spacing w:after="0"/>
        <w:rPr>
          <w:rFonts w:hint="default" w:ascii="Times New Roman" w:hAnsi="Times New Roman" w:cs="Times New Roman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7"/>
        <w:ind w:left="1927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3455035" cy="3833495"/>
            <wp:effectExtent l="0" t="0" r="4445" b="6985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6"/>
        <w:rPr>
          <w:rFonts w:hint="default" w:ascii="Times New Roman" w:hAnsi="Times New Roman" w:cs="Times New Roman"/>
          <w:sz w:val="10"/>
        </w:rPr>
      </w:pPr>
    </w:p>
    <w:p>
      <w:pPr>
        <w:spacing w:before="63"/>
        <w:ind w:left="380" w:right="1418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20"/>
          <w:sz w:val="18"/>
        </w:rPr>
        <w:t>Figure</w:t>
      </w:r>
      <w:r>
        <w:rPr>
          <w:rFonts w:hint="default" w:ascii="Times New Roman" w:hAnsi="Times New Roman" w:cs="Times New Roman"/>
          <w:b/>
          <w:spacing w:val="8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18"/>
        </w:rPr>
        <w:t>3.5:</w:t>
      </w:r>
      <w:r>
        <w:rPr>
          <w:rFonts w:hint="default" w:ascii="Times New Roman" w:hAnsi="Times New Roman" w:cs="Times New Roman"/>
          <w:b/>
          <w:spacing w:val="29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Themes</w:t>
      </w:r>
      <w:r>
        <w:rPr>
          <w:rFonts w:hint="default" w:ascii="Times New Roman" w:hAnsi="Times New Roman" w:cs="Times New Roman"/>
          <w:spacing w:val="1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XML</w:t>
      </w:r>
      <w:r>
        <w:rPr>
          <w:rFonts w:hint="default" w:ascii="Times New Roman" w:hAnsi="Times New Roman" w:cs="Times New Roman"/>
          <w:spacing w:val="2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location</w:t>
      </w:r>
    </w:p>
    <w:p>
      <w:pPr>
        <w:pStyle w:val="7"/>
        <w:spacing w:before="9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1884045</wp:posOffset>
            </wp:positionH>
            <wp:positionV relativeFrom="paragraph">
              <wp:posOffset>200660</wp:posOffset>
            </wp:positionV>
            <wp:extent cx="4342130" cy="182689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066" cy="182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7"/>
        <w:ind w:left="380" w:right="1418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32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3.6:</w:t>
      </w:r>
      <w:r>
        <w:rPr>
          <w:rFonts w:hint="default" w:ascii="Times New Roman" w:hAnsi="Times New Roman" w:cs="Times New Roman"/>
          <w:b/>
          <w:spacing w:val="14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Themes</w:t>
      </w:r>
      <w:r>
        <w:rPr>
          <w:rFonts w:hint="default" w:ascii="Times New Roman" w:hAnsi="Times New Roman" w:cs="Times New Roman"/>
          <w:spacing w:val="22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XML</w:t>
      </w:r>
      <w:r>
        <w:rPr>
          <w:rFonts w:hint="default" w:ascii="Times New Roman" w:hAnsi="Times New Roman" w:cs="Times New Roman"/>
          <w:spacing w:val="22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code</w:t>
      </w:r>
    </w:p>
    <w:p>
      <w:pPr>
        <w:pStyle w:val="7"/>
        <w:rPr>
          <w:rFonts w:hint="default" w:ascii="Times New Roman" w:hAnsi="Times New Roman" w:cs="Times New Roman"/>
          <w:sz w:val="24"/>
        </w:rPr>
      </w:pPr>
    </w:p>
    <w:p>
      <w:pPr>
        <w:pStyle w:val="3"/>
        <w:numPr>
          <w:ilvl w:val="1"/>
          <w:numId w:val="13"/>
        </w:numPr>
        <w:tabs>
          <w:tab w:val="left" w:pos="899"/>
        </w:tabs>
        <w:spacing w:before="0" w:after="0" w:line="228" w:lineRule="auto"/>
        <w:ind w:left="898" w:right="1438" w:hanging="282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w w:val="105"/>
        </w:rPr>
        <w:t xml:space="preserve">Drawable </w:t>
      </w:r>
      <w:r>
        <w:rPr>
          <w:rFonts w:hint="default" w:ascii="Times New Roman" w:hAnsi="Times New Roman" w:cs="Times New Roman"/>
          <w:b/>
          <w:w w:val="115"/>
        </w:rPr>
        <w:t xml:space="preserve">XML </w:t>
      </w:r>
      <w:r>
        <w:rPr>
          <w:rFonts w:hint="default" w:ascii="Times New Roman" w:hAnsi="Times New Roman" w:cs="Times New Roman"/>
          <w:b/>
          <w:w w:val="105"/>
        </w:rPr>
        <w:t>files:</w:t>
      </w:r>
      <w:r>
        <w:rPr>
          <w:rFonts w:hint="default" w:ascii="Times New Roman" w:hAnsi="Times New Roman" w:cs="Times New Roman"/>
          <w:b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These are the XML files that provide graphics to elements like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custom background for the buttons and its ripple effects, also various gradients can be</w:t>
      </w:r>
      <w:r>
        <w:rPr>
          <w:rFonts w:hint="default" w:ascii="Times New Roman" w:hAnsi="Times New Roman" w:cs="Times New Roman"/>
          <w:spacing w:val="-5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created. This also holds the vector graphics like icons. Using these files custom layouts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can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be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constructed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for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EditTexts.</w:t>
      </w:r>
      <w:r>
        <w:rPr>
          <w:rFonts w:hint="default" w:ascii="Times New Roman" w:hAnsi="Times New Roman" w:cs="Times New Roman"/>
          <w:spacing w:val="4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Location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for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Drawable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files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are:</w:t>
      </w:r>
    </w:p>
    <w:p>
      <w:pPr>
        <w:spacing w:after="0" w:line="228" w:lineRule="auto"/>
        <w:jc w:val="both"/>
        <w:rPr>
          <w:rFonts w:hint="default" w:ascii="Times New Roman" w:hAnsi="Times New Roman" w:cs="Times New Roman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7"/>
        <w:spacing w:before="47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app</w:t>
      </w:r>
      <w:r>
        <w:rPr>
          <w:rFonts w:hint="default" w:ascii="Times New Roman" w:hAnsi="Times New Roman" w:cs="Times New Roman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-&gt;</w:t>
      </w:r>
      <w:r>
        <w:rPr>
          <w:rFonts w:hint="default" w:ascii="Times New Roman" w:hAnsi="Times New Roman" w:cs="Times New Roman"/>
          <w:spacing w:val="37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src</w:t>
      </w:r>
      <w:r>
        <w:rPr>
          <w:rFonts w:hint="default" w:ascii="Times New Roman" w:hAnsi="Times New Roman" w:cs="Times New Roman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-&gt;</w:t>
      </w:r>
      <w:r>
        <w:rPr>
          <w:rFonts w:hint="default" w:ascii="Times New Roman" w:hAnsi="Times New Roman" w:cs="Times New Roman"/>
          <w:spacing w:val="37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main</w:t>
      </w:r>
      <w:r>
        <w:rPr>
          <w:rFonts w:hint="default" w:ascii="Times New Roman" w:hAnsi="Times New Roman" w:cs="Times New Roman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-&gt;</w:t>
      </w:r>
      <w:r>
        <w:rPr>
          <w:rFonts w:hint="default" w:ascii="Times New Roman" w:hAnsi="Times New Roman" w:cs="Times New Roman"/>
          <w:spacing w:val="37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res</w:t>
      </w:r>
      <w:r>
        <w:rPr>
          <w:rFonts w:hint="default" w:ascii="Times New Roman" w:hAnsi="Times New Roman" w:cs="Times New Roman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-&gt;</w:t>
      </w:r>
      <w:r>
        <w:rPr>
          <w:rFonts w:hint="default" w:ascii="Times New Roman" w:hAnsi="Times New Roman" w:cs="Times New Roman"/>
          <w:spacing w:val="37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drawable</w:t>
      </w: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2"/>
        <w:rPr>
          <w:rFonts w:hint="default" w:ascii="Times New Roman" w:hAnsi="Times New Roman" w:cs="Times New Roman"/>
          <w:sz w:val="12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1884045</wp:posOffset>
            </wp:positionH>
            <wp:positionV relativeFrom="paragraph">
              <wp:posOffset>118745</wp:posOffset>
            </wp:positionV>
            <wp:extent cx="4324985" cy="4111625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411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9"/>
        <w:rPr>
          <w:rFonts w:hint="default" w:ascii="Times New Roman" w:hAnsi="Times New Roman" w:cs="Times New Roman"/>
          <w:sz w:val="6"/>
        </w:rPr>
      </w:pPr>
    </w:p>
    <w:p>
      <w:pPr>
        <w:spacing w:before="63"/>
        <w:ind w:left="3561" w:right="0" w:firstLine="0"/>
        <w:jc w:val="left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20"/>
          <w:sz w:val="18"/>
        </w:rPr>
        <w:t>Figure</w:t>
      </w:r>
      <w:r>
        <w:rPr>
          <w:rFonts w:hint="default" w:ascii="Times New Roman" w:hAnsi="Times New Roman" w:cs="Times New Roman"/>
          <w:b/>
          <w:spacing w:val="4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18"/>
        </w:rPr>
        <w:t>3.7:</w:t>
      </w:r>
      <w:r>
        <w:rPr>
          <w:rFonts w:hint="default" w:ascii="Times New Roman" w:hAnsi="Times New Roman" w:cs="Times New Roman"/>
          <w:b/>
          <w:spacing w:val="24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Drawable</w:t>
      </w:r>
      <w:r>
        <w:rPr>
          <w:rFonts w:hint="default" w:ascii="Times New Roman" w:hAnsi="Times New Roman" w:cs="Times New Roman"/>
          <w:spacing w:val="-2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XML</w:t>
      </w:r>
      <w:r>
        <w:rPr>
          <w:rFonts w:hint="default" w:ascii="Times New Roman" w:hAnsi="Times New Roman" w:cs="Times New Roman"/>
          <w:spacing w:val="-2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location</w:t>
      </w:r>
    </w:p>
    <w:p>
      <w:pPr>
        <w:pStyle w:val="7"/>
        <w:spacing w:before="10"/>
        <w:rPr>
          <w:rFonts w:hint="default" w:ascii="Times New Roman" w:hAnsi="Times New Roman" w:cs="Times New Roman"/>
          <w:sz w:val="17"/>
        </w:rPr>
      </w:pPr>
    </w:p>
    <w:p>
      <w:pPr>
        <w:pStyle w:val="3"/>
        <w:numPr>
          <w:ilvl w:val="1"/>
          <w:numId w:val="13"/>
        </w:numPr>
        <w:tabs>
          <w:tab w:val="left" w:pos="899"/>
        </w:tabs>
        <w:spacing w:before="1" w:after="0" w:line="228" w:lineRule="auto"/>
        <w:ind w:left="898" w:right="1438" w:hanging="282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w w:val="105"/>
        </w:rPr>
        <w:t>colors.xml</w:t>
      </w:r>
      <w:r>
        <w:rPr>
          <w:rFonts w:hint="default" w:ascii="Times New Roman" w:hAnsi="Times New Roman" w:cs="Times New Roman"/>
          <w:b/>
          <w:spacing w:val="2"/>
          <w:w w:val="105"/>
        </w:rPr>
        <w:t xml:space="preserve"> </w:t>
      </w:r>
      <w:r>
        <w:rPr>
          <w:rFonts w:hint="default" w:ascii="Times New Roman" w:hAnsi="Times New Roman" w:cs="Times New Roman"/>
          <w:b/>
          <w:w w:val="105"/>
        </w:rPr>
        <w:t>file:</w:t>
      </w:r>
      <w:r>
        <w:rPr>
          <w:rFonts w:hint="default" w:ascii="Times New Roman" w:hAnsi="Times New Roman" w:cs="Times New Roman"/>
          <w:b/>
          <w:spacing w:val="3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colors.xml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file</w:t>
      </w:r>
      <w:r>
        <w:rPr>
          <w:rFonts w:hint="default" w:ascii="Times New Roman" w:hAnsi="Times New Roman" w:cs="Times New Roman"/>
          <w:spacing w:val="-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is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responsible</w:t>
      </w:r>
      <w:r>
        <w:rPr>
          <w:rFonts w:hint="default" w:ascii="Times New Roman" w:hAnsi="Times New Roman" w:cs="Times New Roman"/>
          <w:spacing w:val="-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hold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all</w:t>
      </w:r>
      <w:r>
        <w:rPr>
          <w:rFonts w:hint="default" w:ascii="Times New Roman" w:hAnsi="Times New Roman" w:cs="Times New Roman"/>
          <w:spacing w:val="-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types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of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colors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required</w:t>
      </w:r>
      <w:r>
        <w:rPr>
          <w:rFonts w:hint="default" w:ascii="Times New Roman" w:hAnsi="Times New Roman" w:cs="Times New Roman"/>
          <w:spacing w:val="-5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for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application.</w:t>
      </w:r>
      <w:r>
        <w:rPr>
          <w:rFonts w:hint="default" w:ascii="Times New Roman" w:hAnsi="Times New Roman" w:cs="Times New Roman"/>
          <w:spacing w:val="2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It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may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be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primary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brand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color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its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variants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secondary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brand</w:t>
      </w:r>
      <w:r>
        <w:rPr>
          <w:rFonts w:hint="default" w:ascii="Times New Roman" w:hAnsi="Times New Roman" w:cs="Times New Roman"/>
          <w:spacing w:val="-5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color and its variants.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 colors help uphold the brand of the applications.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So the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colors need to be decided cautiously as they are responsible for the User Experience.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colors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need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be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defined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</w:t>
      </w:r>
      <w:r>
        <w:rPr>
          <w:rFonts w:hint="default" w:ascii="Times New Roman" w:hAnsi="Times New Roman" w:cs="Times New Roman"/>
          <w:spacing w:val="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hex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code</w:t>
      </w:r>
      <w:r>
        <w:rPr>
          <w:rFonts w:hint="default" w:ascii="Times New Roman" w:hAnsi="Times New Roman" w:cs="Times New Roman"/>
          <w:spacing w:val="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format.</w:t>
      </w:r>
      <w:r>
        <w:rPr>
          <w:rFonts w:hint="default" w:ascii="Times New Roman" w:hAnsi="Times New Roman" w:cs="Times New Roman"/>
          <w:spacing w:val="3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Location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of</w:t>
      </w:r>
      <w:r>
        <w:rPr>
          <w:rFonts w:hint="default" w:ascii="Times New Roman" w:hAnsi="Times New Roman" w:cs="Times New Roman"/>
          <w:spacing w:val="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colors.xml</w:t>
      </w:r>
      <w:r>
        <w:rPr>
          <w:rFonts w:hint="default" w:ascii="Times New Roman" w:hAnsi="Times New Roman" w:cs="Times New Roman"/>
          <w:spacing w:val="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file:</w:t>
      </w:r>
    </w:p>
    <w:p>
      <w:pPr>
        <w:pStyle w:val="7"/>
        <w:spacing w:before="73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app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src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main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res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values</w:t>
      </w: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2"/>
        <w:rPr>
          <w:rFonts w:hint="default" w:ascii="Times New Roman" w:hAnsi="Times New Roman" w:cs="Times New Roman"/>
          <w:sz w:val="12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1884045</wp:posOffset>
            </wp:positionH>
            <wp:positionV relativeFrom="paragraph">
              <wp:posOffset>119380</wp:posOffset>
            </wp:positionV>
            <wp:extent cx="4356100" cy="145034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877" cy="1450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9"/>
        <w:rPr>
          <w:rFonts w:hint="default" w:ascii="Times New Roman" w:hAnsi="Times New Roman" w:cs="Times New Roman"/>
          <w:sz w:val="5"/>
        </w:rPr>
      </w:pPr>
    </w:p>
    <w:p>
      <w:pPr>
        <w:spacing w:before="63"/>
        <w:ind w:left="380" w:right="1417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30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3.8:</w:t>
      </w:r>
      <w:r>
        <w:rPr>
          <w:rFonts w:hint="default" w:ascii="Times New Roman" w:hAnsi="Times New Roman" w:cs="Times New Roman"/>
          <w:b/>
          <w:spacing w:val="11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colors</w:t>
      </w:r>
      <w:r>
        <w:rPr>
          <w:rFonts w:hint="default" w:ascii="Times New Roman" w:hAnsi="Times New Roman" w:cs="Times New Roman"/>
          <w:spacing w:val="21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XML</w:t>
      </w:r>
      <w:r>
        <w:rPr>
          <w:rFonts w:hint="default" w:ascii="Times New Roman" w:hAnsi="Times New Roman" w:cs="Times New Roman"/>
          <w:spacing w:val="20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code</w:t>
      </w:r>
    </w:p>
    <w:p>
      <w:pPr>
        <w:spacing w:after="0"/>
        <w:jc w:val="center"/>
        <w:rPr>
          <w:rFonts w:hint="default" w:ascii="Times New Roman" w:hAnsi="Times New Roman" w:cs="Times New Roman"/>
          <w:sz w:val="18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3"/>
        <w:numPr>
          <w:ilvl w:val="1"/>
          <w:numId w:val="13"/>
        </w:numPr>
        <w:tabs>
          <w:tab w:val="left" w:pos="899"/>
        </w:tabs>
        <w:spacing w:before="42" w:after="0" w:line="228" w:lineRule="auto"/>
        <w:ind w:left="898" w:right="1436" w:hanging="282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w w:val="105"/>
        </w:rPr>
        <w:t>dimens.xml</w:t>
      </w:r>
      <w:r>
        <w:rPr>
          <w:rFonts w:hint="default" w:ascii="Times New Roman" w:hAnsi="Times New Roman" w:cs="Times New Roman"/>
          <w:b/>
          <w:spacing w:val="43"/>
          <w:w w:val="105"/>
        </w:rPr>
        <w:t xml:space="preserve"> </w:t>
      </w:r>
      <w:r>
        <w:rPr>
          <w:rFonts w:hint="default" w:ascii="Times New Roman" w:hAnsi="Times New Roman" w:cs="Times New Roman"/>
          <w:b/>
          <w:w w:val="105"/>
        </w:rPr>
        <w:t>file:</w:t>
      </w:r>
      <w:r>
        <w:rPr>
          <w:rFonts w:hint="default" w:ascii="Times New Roman" w:hAnsi="Times New Roman" w:cs="Times New Roman"/>
          <w:b/>
          <w:spacing w:val="1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As</w:t>
      </w:r>
      <w:r>
        <w:rPr>
          <w:rFonts w:hint="default" w:ascii="Times New Roman" w:hAnsi="Times New Roman" w:cs="Times New Roman"/>
          <w:spacing w:val="3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3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file</w:t>
      </w:r>
      <w:r>
        <w:rPr>
          <w:rFonts w:hint="default" w:ascii="Times New Roman" w:hAnsi="Times New Roman" w:cs="Times New Roman"/>
          <w:spacing w:val="3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name</w:t>
      </w:r>
      <w:r>
        <w:rPr>
          <w:rFonts w:hint="default" w:ascii="Times New Roman" w:hAnsi="Times New Roman" w:cs="Times New Roman"/>
          <w:spacing w:val="3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itself</w:t>
      </w:r>
      <w:r>
        <w:rPr>
          <w:rFonts w:hint="default" w:ascii="Times New Roman" w:hAnsi="Times New Roman" w:cs="Times New Roman"/>
          <w:spacing w:val="3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suggests</w:t>
      </w:r>
      <w:r>
        <w:rPr>
          <w:rFonts w:hint="default" w:ascii="Times New Roman" w:hAnsi="Times New Roman" w:cs="Times New Roman"/>
          <w:spacing w:val="3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that</w:t>
      </w:r>
      <w:r>
        <w:rPr>
          <w:rFonts w:hint="default" w:ascii="Times New Roman" w:hAnsi="Times New Roman" w:cs="Times New Roman"/>
          <w:spacing w:val="3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3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file</w:t>
      </w:r>
      <w:r>
        <w:rPr>
          <w:rFonts w:hint="default" w:ascii="Times New Roman" w:hAnsi="Times New Roman" w:cs="Times New Roman"/>
          <w:spacing w:val="3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is</w:t>
      </w:r>
      <w:r>
        <w:rPr>
          <w:rFonts w:hint="default" w:ascii="Times New Roman" w:hAnsi="Times New Roman" w:cs="Times New Roman"/>
          <w:spacing w:val="3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responsible</w:t>
      </w:r>
      <w:r>
        <w:rPr>
          <w:rFonts w:hint="default" w:ascii="Times New Roman" w:hAnsi="Times New Roman" w:cs="Times New Roman"/>
          <w:spacing w:val="3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3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hold</w:t>
      </w:r>
      <w:r>
        <w:rPr>
          <w:rFonts w:hint="default" w:ascii="Times New Roman" w:hAnsi="Times New Roman" w:cs="Times New Roman"/>
          <w:spacing w:val="-5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 entire dimensions for the views.  it may be the height of the Button,  padding of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 views, the margin for the views, etc. The dimensions need to in the format of pixel</w:t>
      </w:r>
      <w:r>
        <w:rPr>
          <w:rFonts w:hint="default" w:ascii="Times New Roman" w:hAnsi="Times New Roman" w:cs="Times New Roman"/>
          <w:spacing w:val="-5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density(dp) values. Which replaces all the hard-coded dp values for the views. This file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needs</w:t>
      </w:r>
      <w:r>
        <w:rPr>
          <w:rFonts w:hint="default" w:ascii="Times New Roman" w:hAnsi="Times New Roman" w:cs="Times New Roman"/>
          <w:spacing w:val="-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-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be</w:t>
      </w:r>
      <w:r>
        <w:rPr>
          <w:rFonts w:hint="default" w:ascii="Times New Roman" w:hAnsi="Times New Roman" w:cs="Times New Roman"/>
          <w:spacing w:val="-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created</w:t>
      </w:r>
      <w:r>
        <w:rPr>
          <w:rFonts w:hint="default" w:ascii="Times New Roman" w:hAnsi="Times New Roman" w:cs="Times New Roman"/>
          <w:spacing w:val="-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separately</w:t>
      </w:r>
      <w:r>
        <w:rPr>
          <w:rFonts w:hint="default" w:ascii="Times New Roman" w:hAnsi="Times New Roman" w:cs="Times New Roman"/>
          <w:spacing w:val="-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</w:t>
      </w:r>
      <w:r>
        <w:rPr>
          <w:rFonts w:hint="default" w:ascii="Times New Roman" w:hAnsi="Times New Roman" w:cs="Times New Roman"/>
          <w:spacing w:val="-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-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values</w:t>
      </w:r>
      <w:r>
        <w:rPr>
          <w:rFonts w:hint="default" w:ascii="Times New Roman" w:hAnsi="Times New Roman" w:cs="Times New Roman"/>
          <w:spacing w:val="-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folder.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Location</w:t>
      </w:r>
      <w:r>
        <w:rPr>
          <w:rFonts w:hint="default" w:ascii="Times New Roman" w:hAnsi="Times New Roman" w:cs="Times New Roman"/>
          <w:spacing w:val="-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-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create</w:t>
      </w:r>
      <w:r>
        <w:rPr>
          <w:rFonts w:hint="default" w:ascii="Times New Roman" w:hAnsi="Times New Roman" w:cs="Times New Roman"/>
          <w:spacing w:val="-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dimens.xml</w:t>
      </w:r>
      <w:r>
        <w:rPr>
          <w:rFonts w:hint="default" w:ascii="Times New Roman" w:hAnsi="Times New Roman" w:cs="Times New Roman"/>
          <w:spacing w:val="-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file:</w:t>
      </w:r>
    </w:p>
    <w:p>
      <w:pPr>
        <w:pStyle w:val="7"/>
        <w:spacing w:before="98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app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src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main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res</w:t>
      </w:r>
      <w:r>
        <w:rPr>
          <w:rFonts w:hint="default" w:ascii="Times New Roman" w:hAnsi="Times New Roman" w:cs="Times New Roman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-&gt;</w:t>
      </w:r>
      <w:r>
        <w:rPr>
          <w:rFonts w:hint="default" w:ascii="Times New Roman" w:hAnsi="Times New Roman" w:cs="Times New Roman"/>
          <w:spacing w:val="3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values</w:t>
      </w:r>
    </w:p>
    <w:p>
      <w:pPr>
        <w:spacing w:after="0"/>
        <w:rPr>
          <w:rFonts w:hint="default" w:ascii="Times New Roman" w:hAnsi="Times New Roman" w:cs="Times New Roman"/>
        </w:rPr>
        <w:sectPr>
          <w:pgSz w:w="12240" w:h="15840"/>
          <w:pgMar w:top="1380" w:right="0" w:bottom="980" w:left="1040" w:header="0" w:footer="792" w:gutter="0"/>
          <w:cols w:space="720" w:num="1"/>
        </w:sectPr>
      </w:pPr>
    </w:p>
    <w:p>
      <w:pPr>
        <w:pStyle w:val="2"/>
        <w:numPr>
          <w:ilvl w:val="0"/>
          <w:numId w:val="13"/>
        </w:numPr>
        <w:tabs>
          <w:tab w:val="left" w:pos="884"/>
          <w:tab w:val="left" w:pos="885"/>
        </w:tabs>
        <w:spacing w:before="32" w:after="0" w:line="252" w:lineRule="auto"/>
        <w:ind w:left="884" w:right="1437" w:hanging="485"/>
        <w:jc w:val="left"/>
        <w:rPr>
          <w:rFonts w:hint="default" w:ascii="Times New Roman" w:hAnsi="Times New Roman" w:cs="Times New Roman"/>
        </w:rPr>
      </w:pPr>
      <w:bookmarkStart w:id="2" w:name="_TOC_250016"/>
      <w:r>
        <w:rPr>
          <w:rFonts w:hint="default" w:ascii="Times New Roman" w:hAnsi="Times New Roman" w:cs="Times New Roman"/>
          <w:w w:val="120"/>
        </w:rPr>
        <w:t>Android</w:t>
      </w:r>
      <w:r>
        <w:rPr>
          <w:rFonts w:hint="default" w:ascii="Times New Roman" w:hAnsi="Times New Roman" w:cs="Times New Roman"/>
          <w:spacing w:val="18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User</w:t>
      </w:r>
      <w:r>
        <w:rPr>
          <w:rFonts w:hint="default" w:ascii="Times New Roman" w:hAnsi="Times New Roman" w:cs="Times New Roman"/>
          <w:spacing w:val="1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Interface</w:t>
      </w:r>
      <w:r>
        <w:rPr>
          <w:rFonts w:hint="default" w:ascii="Times New Roman" w:hAnsi="Times New Roman" w:cs="Times New Roman"/>
          <w:spacing w:val="1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Design:</w:t>
      </w:r>
      <w:r>
        <w:rPr>
          <w:rFonts w:hint="default" w:ascii="Times New Roman" w:hAnsi="Times New Roman" w:cs="Times New Roman"/>
          <w:spacing w:val="54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To</w:t>
      </w:r>
      <w:r>
        <w:rPr>
          <w:rFonts w:hint="default" w:ascii="Times New Roman" w:hAnsi="Times New Roman" w:cs="Times New Roman"/>
          <w:spacing w:val="1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implement</w:t>
      </w:r>
      <w:r>
        <w:rPr>
          <w:rFonts w:hint="default" w:ascii="Times New Roman" w:hAnsi="Times New Roman" w:cs="Times New Roman"/>
          <w:spacing w:val="1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different</w:t>
      </w:r>
      <w:r>
        <w:rPr>
          <w:rFonts w:hint="default" w:ascii="Times New Roman" w:hAnsi="Times New Roman" w:cs="Times New Roman"/>
          <w:spacing w:val="20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type</w:t>
      </w:r>
      <w:r>
        <w:rPr>
          <w:rFonts w:hint="default" w:ascii="Times New Roman" w:hAnsi="Times New Roman" w:cs="Times New Roman"/>
          <w:spacing w:val="18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of</w:t>
      </w:r>
      <w:r>
        <w:rPr>
          <w:rFonts w:hint="default" w:ascii="Times New Roman" w:hAnsi="Times New Roman" w:cs="Times New Roman"/>
          <w:spacing w:val="-73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layouts</w:t>
      </w:r>
      <w:r>
        <w:rPr>
          <w:rFonts w:hint="default" w:ascii="Times New Roman" w:hAnsi="Times New Roman" w:cs="Times New Roman"/>
          <w:spacing w:val="28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like</w:t>
      </w:r>
      <w:r>
        <w:rPr>
          <w:rFonts w:hint="default" w:ascii="Times New Roman" w:hAnsi="Times New Roman" w:cs="Times New Roman"/>
          <w:spacing w:val="30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relative,</w:t>
      </w:r>
      <w:r>
        <w:rPr>
          <w:rFonts w:hint="default" w:ascii="Times New Roman" w:hAnsi="Times New Roman" w:cs="Times New Roman"/>
          <w:spacing w:val="30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grid,</w:t>
      </w:r>
      <w:r>
        <w:rPr>
          <w:rFonts w:hint="default" w:ascii="Times New Roman" w:hAnsi="Times New Roman" w:cs="Times New Roman"/>
          <w:spacing w:val="30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linear</w:t>
      </w:r>
      <w:r>
        <w:rPr>
          <w:rFonts w:hint="default" w:ascii="Times New Roman" w:hAnsi="Times New Roman" w:cs="Times New Roman"/>
          <w:spacing w:val="30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</w:t>
      </w:r>
      <w:r>
        <w:rPr>
          <w:rFonts w:hint="default" w:ascii="Times New Roman" w:hAnsi="Times New Roman" w:cs="Times New Roman"/>
          <w:spacing w:val="30"/>
          <w:w w:val="120"/>
        </w:rPr>
        <w:t xml:space="preserve"> </w:t>
      </w:r>
      <w:bookmarkEnd w:id="2"/>
      <w:r>
        <w:rPr>
          <w:rFonts w:hint="default" w:ascii="Times New Roman" w:hAnsi="Times New Roman" w:cs="Times New Roman"/>
          <w:w w:val="120"/>
        </w:rPr>
        <w:t>table.</w:t>
      </w:r>
    </w:p>
    <w:p>
      <w:pPr>
        <w:pStyle w:val="4"/>
        <w:numPr>
          <w:ilvl w:val="2"/>
          <w:numId w:val="16"/>
        </w:numPr>
        <w:tabs>
          <w:tab w:val="left" w:pos="1099"/>
          <w:tab w:val="left" w:pos="1100"/>
        </w:tabs>
        <w:spacing w:before="193" w:after="0" w:line="240" w:lineRule="auto"/>
        <w:ind w:left="1099" w:right="0" w:hanging="700"/>
        <w:jc w:val="left"/>
        <w:rPr>
          <w:rFonts w:hint="default" w:ascii="Times New Roman" w:hAnsi="Times New Roman" w:cs="Times New Roman"/>
        </w:rPr>
      </w:pPr>
      <w:bookmarkStart w:id="3" w:name="_TOC_250015"/>
      <w:r>
        <w:rPr>
          <w:rFonts w:hint="default" w:ascii="Times New Roman" w:hAnsi="Times New Roman" w:cs="Times New Roman"/>
          <w:w w:val="125"/>
        </w:rPr>
        <w:t>UI</w:t>
      </w:r>
      <w:r>
        <w:rPr>
          <w:rFonts w:hint="default" w:ascii="Times New Roman" w:hAnsi="Times New Roman" w:cs="Times New Roman"/>
          <w:spacing w:val="13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development</w:t>
      </w:r>
      <w:r>
        <w:rPr>
          <w:rFonts w:hint="default" w:ascii="Times New Roman" w:hAnsi="Times New Roman" w:cs="Times New Roman"/>
          <w:spacing w:val="1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-</w:t>
      </w:r>
      <w:r>
        <w:rPr>
          <w:rFonts w:hint="default" w:ascii="Times New Roman" w:hAnsi="Times New Roman" w:cs="Times New Roman"/>
          <w:spacing w:val="1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XML</w:t>
      </w:r>
      <w:r>
        <w:rPr>
          <w:rFonts w:hint="default" w:ascii="Times New Roman" w:hAnsi="Times New Roman" w:cs="Times New Roman"/>
          <w:spacing w:val="13"/>
          <w:w w:val="125"/>
        </w:rPr>
        <w:t xml:space="preserve"> </w:t>
      </w:r>
      <w:bookmarkEnd w:id="3"/>
      <w:r>
        <w:rPr>
          <w:rFonts w:hint="default" w:ascii="Times New Roman" w:hAnsi="Times New Roman" w:cs="Times New Roman"/>
          <w:w w:val="125"/>
        </w:rPr>
        <w:t>Code</w:t>
      </w:r>
    </w:p>
    <w:p>
      <w:pPr>
        <w:pStyle w:val="7"/>
        <w:spacing w:before="1"/>
        <w:rPr>
          <w:rFonts w:hint="default" w:ascii="Times New Roman" w:hAnsi="Times New Roman" w:cs="Times New Roman"/>
          <w:b/>
          <w:sz w:val="21"/>
        </w:rPr>
      </w:pPr>
    </w:p>
    <w:p>
      <w:pPr>
        <w:pStyle w:val="7"/>
        <w:spacing w:line="192" w:lineRule="exact"/>
        <w:ind w:left="4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666666"/>
          <w:w w:val="120"/>
        </w:rPr>
        <w:t>&lt;?xml</w:t>
      </w:r>
      <w:r>
        <w:rPr>
          <w:rFonts w:hint="default" w:ascii="Times New Roman" w:hAnsi="Times New Roman" w:cs="Times New Roman"/>
          <w:color w:val="666666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version="1.0"</w:t>
      </w:r>
      <w:r>
        <w:rPr>
          <w:rFonts w:hint="default" w:ascii="Times New Roman" w:hAnsi="Times New Roman" w:cs="Times New Roman"/>
          <w:color w:val="666666"/>
          <w:spacing w:val="37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encoding="utf-8"?&gt;</w:t>
      </w:r>
    </w:p>
    <w:p>
      <w:pPr>
        <w:pStyle w:val="7"/>
        <w:spacing w:before="2" w:line="232" w:lineRule="auto"/>
        <w:ind w:left="704" w:right="4700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6"/>
        </w:rPr>
        <w:t>&lt;</w:t>
      </w:r>
      <w:r>
        <w:rPr>
          <w:rFonts w:hint="default" w:ascii="Times New Roman" w:hAnsi="Times New Roman" w:cs="Times New Roman"/>
          <w:color w:val="0000E5"/>
          <w:w w:val="118"/>
        </w:rPr>
        <w:t>LinearLayo</w:t>
      </w:r>
      <w:r>
        <w:rPr>
          <w:rFonts w:hint="default" w:ascii="Times New Roman" w:hAnsi="Times New Roman" w:cs="Times New Roman"/>
          <w:color w:val="0000E5"/>
          <w:spacing w:val="-1"/>
          <w:w w:val="118"/>
        </w:rPr>
        <w:t>u</w:t>
      </w:r>
      <w:r>
        <w:rPr>
          <w:rFonts w:hint="default" w:ascii="Times New Roman" w:hAnsi="Times New Roman" w:cs="Times New Roman"/>
          <w:color w:val="0000E5"/>
          <w:w w:val="157"/>
        </w:rPr>
        <w:t>t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w w:val="111"/>
        </w:rPr>
        <w:t>xmlns</w:t>
      </w:r>
      <w:r>
        <w:rPr>
          <w:rFonts w:hint="default" w:ascii="Times New Roman" w:hAnsi="Times New Roman" w:cs="Times New Roman"/>
          <w:spacing w:val="-1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"http://schemas.android.com/apk/res/android"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w w:val="122"/>
        </w:rPr>
        <w:t>http</w:t>
      </w:r>
      <w:r>
        <w:rPr>
          <w:rFonts w:hint="default" w:ascii="Times New Roman" w:hAnsi="Times New Roman" w:cs="Times New Roman"/>
          <w:color w:val="9300D1"/>
          <w:w w:val="152"/>
        </w:rPr>
        <w:t>://</w:t>
      </w:r>
      <w:r>
        <w:rPr>
          <w:rFonts w:hint="default" w:ascii="Times New Roman" w:hAnsi="Times New Roman" w:cs="Times New Roman"/>
          <w:color w:val="9300D1"/>
          <w:w w:val="105"/>
        </w:rPr>
        <w:t>schema</w:t>
      </w:r>
      <w:r>
        <w:rPr>
          <w:rFonts w:hint="default" w:ascii="Times New Roman" w:hAnsi="Times New Roman" w:cs="Times New Roman"/>
          <w:color w:val="9300D1"/>
          <w:spacing w:val="-1"/>
          <w:w w:val="105"/>
        </w:rPr>
        <w:t>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90"/>
        </w:rPr>
        <w:t>com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8"/>
        </w:rPr>
        <w:t>apk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8"/>
        </w:rPr>
        <w:t>res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3"/>
        </w:rPr>
        <w:t>an</w:t>
      </w:r>
      <w:r>
        <w:rPr>
          <w:rFonts w:hint="default" w:ascii="Times New Roman" w:hAnsi="Times New Roman" w:cs="Times New Roman"/>
          <w:color w:val="9300D1"/>
          <w:spacing w:val="-1"/>
          <w:w w:val="103"/>
        </w:rPr>
        <w:t>d</w:t>
      </w:r>
      <w:r>
        <w:rPr>
          <w:rFonts w:hint="default" w:ascii="Times New Roman" w:hAnsi="Times New Roman" w:cs="Times New Roman"/>
          <w:color w:val="9300D1"/>
          <w:w w:val="129"/>
        </w:rPr>
        <w:t>roid</w:t>
      </w:r>
      <w:r>
        <w:rPr>
          <w:rFonts w:hint="default" w:ascii="Times New Roman" w:hAnsi="Times New Roman" w:cs="Times New Roman"/>
          <w:color w:val="9300D1"/>
          <w:w w:val="129"/>
        </w:rPr>
        <w:fldChar w:fldCharType="end"/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FF0000"/>
          <w:w w:val="111"/>
        </w:rPr>
        <w:t>xmlns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03"/>
        </w:rPr>
        <w:t>app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"http://schemas.android.com/apk/res-auto"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spacing w:val="-1"/>
          <w:w w:val="100"/>
        </w:rPr>
        <w:t>h</w:t>
      </w:r>
      <w:r>
        <w:rPr>
          <w:rFonts w:hint="default" w:ascii="Times New Roman" w:hAnsi="Times New Roman" w:cs="Times New Roman"/>
          <w:color w:val="9300D1"/>
          <w:w w:val="132"/>
        </w:rPr>
        <w:t>ttp</w:t>
      </w:r>
      <w:r>
        <w:rPr>
          <w:rFonts w:hint="default" w:ascii="Times New Roman" w:hAnsi="Times New Roman" w:cs="Times New Roman"/>
          <w:color w:val="9300D1"/>
          <w:w w:val="152"/>
        </w:rPr>
        <w:t>://</w:t>
      </w:r>
      <w:r>
        <w:rPr>
          <w:rFonts w:hint="default" w:ascii="Times New Roman" w:hAnsi="Times New Roman" w:cs="Times New Roman"/>
          <w:color w:val="9300D1"/>
          <w:w w:val="105"/>
        </w:rPr>
        <w:t>schemas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1"/>
        </w:rPr>
        <w:t>c</w:t>
      </w:r>
      <w:r>
        <w:rPr>
          <w:rFonts w:hint="default" w:ascii="Times New Roman" w:hAnsi="Times New Roman" w:cs="Times New Roman"/>
          <w:color w:val="9300D1"/>
          <w:spacing w:val="-1"/>
          <w:w w:val="111"/>
        </w:rPr>
        <w:t>o</w:t>
      </w:r>
      <w:r>
        <w:rPr>
          <w:rFonts w:hint="default" w:ascii="Times New Roman" w:hAnsi="Times New Roman" w:cs="Times New Roman"/>
          <w:color w:val="9300D1"/>
          <w:w w:val="66"/>
        </w:rPr>
        <w:t>m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8"/>
        </w:rPr>
        <w:t>apk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8"/>
        </w:rPr>
        <w:t>res</w:t>
      </w:r>
      <w:r>
        <w:rPr>
          <w:rFonts w:hint="default" w:ascii="Times New Roman" w:hAnsi="Times New Roman" w:cs="Times New Roman"/>
          <w:color w:val="9300D1"/>
          <w:w w:val="172"/>
        </w:rPr>
        <w:t>-</w:t>
      </w:r>
      <w:r>
        <w:rPr>
          <w:rFonts w:hint="default" w:ascii="Times New Roman" w:hAnsi="Times New Roman" w:cs="Times New Roman"/>
          <w:color w:val="9300D1"/>
          <w:w w:val="113"/>
        </w:rPr>
        <w:t>auto</w:t>
      </w:r>
      <w:r>
        <w:rPr>
          <w:rFonts w:hint="default" w:ascii="Times New Roman" w:hAnsi="Times New Roman" w:cs="Times New Roman"/>
          <w:color w:val="9300D1"/>
          <w:w w:val="113"/>
        </w:rPr>
        <w:fldChar w:fldCharType="end"/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FF0000"/>
          <w:w w:val="111"/>
        </w:rPr>
        <w:t>xmlns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31"/>
        </w:rPr>
        <w:t>tools</w:t>
      </w:r>
      <w:r>
        <w:rPr>
          <w:rFonts w:hint="default" w:ascii="Times New Roman" w:hAnsi="Times New Roman" w:cs="Times New Roman"/>
          <w:spacing w:val="-1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"http://schemas.android.com/tools"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w w:val="122"/>
        </w:rPr>
        <w:t>http</w:t>
      </w:r>
      <w:r>
        <w:rPr>
          <w:rFonts w:hint="default" w:ascii="Times New Roman" w:hAnsi="Times New Roman" w:cs="Times New Roman"/>
          <w:color w:val="9300D1"/>
          <w:w w:val="152"/>
        </w:rPr>
        <w:t>://</w:t>
      </w:r>
      <w:r>
        <w:rPr>
          <w:rFonts w:hint="default" w:ascii="Times New Roman" w:hAnsi="Times New Roman" w:cs="Times New Roman"/>
          <w:color w:val="9300D1"/>
          <w:w w:val="105"/>
        </w:rPr>
        <w:t>schemas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spacing w:val="-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90"/>
        </w:rPr>
        <w:t>com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31"/>
        </w:rPr>
        <w:t>tools</w:t>
      </w:r>
      <w:r>
        <w:rPr>
          <w:rFonts w:hint="default" w:ascii="Times New Roman" w:hAnsi="Times New Roman" w:cs="Times New Roman"/>
          <w:color w:val="9300D1"/>
          <w:w w:val="131"/>
        </w:rPr>
        <w:fldChar w:fldCharType="end"/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background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"@color/purple_200"</w:t>
      </w:r>
      <w:r>
        <w:rPr>
          <w:rFonts w:hint="default" w:ascii="Times New Roman" w:hAnsi="Times New Roman" w:cs="Times New Roman"/>
          <w:color w:val="9300D1"/>
          <w:spacing w:val="28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orientation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"vertical"</w:t>
      </w:r>
    </w:p>
    <w:p>
      <w:pPr>
        <w:pStyle w:val="7"/>
        <w:spacing w:line="190" w:lineRule="exact"/>
        <w:ind w:left="7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20"/>
        </w:rPr>
        <w:t>tools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context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 xml:space="preserve">".MainActivity"  </w:t>
      </w:r>
      <w:r>
        <w:rPr>
          <w:rFonts w:hint="default" w:ascii="Times New Roman" w:hAnsi="Times New Roman" w:cs="Times New Roman"/>
          <w:color w:val="9300D1"/>
          <w:spacing w:val="35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7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&lt;</w:t>
      </w:r>
      <w:r>
        <w:rPr>
          <w:rFonts w:hint="default" w:ascii="Times New Roman" w:hAnsi="Times New Roman" w:cs="Times New Roman"/>
          <w:color w:val="0000E5"/>
          <w:w w:val="125"/>
        </w:rPr>
        <w:t>EditText</w:t>
      </w:r>
    </w:p>
    <w:p>
      <w:pPr>
        <w:pStyle w:val="7"/>
        <w:spacing w:before="1" w:line="232" w:lineRule="auto"/>
        <w:ind w:left="1009" w:right="72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18"/>
        </w:rPr>
        <w:t>et1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layout_width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"62dp"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layout_marginLeft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layout_marginTop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"100dp"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layout_marginRight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94"/>
        </w:rPr>
        <w:t>ems</w:t>
      </w:r>
      <w:r>
        <w:rPr>
          <w:rFonts w:hint="default" w:ascii="Times New Roman" w:hAnsi="Times New Roman" w:cs="Times New Roman"/>
          <w:spacing w:val="-1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104"/>
        </w:rPr>
        <w:t>10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hint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"Enter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9300D1"/>
          <w:w w:val="120"/>
        </w:rPr>
        <w:t>1st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9300D1"/>
          <w:w w:val="120"/>
        </w:rPr>
        <w:t>number"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17"/>
        </w:rPr>
        <w:t>inp</w:t>
      </w:r>
      <w:r>
        <w:rPr>
          <w:rFonts w:hint="default" w:ascii="Times New Roman" w:hAnsi="Times New Roman" w:cs="Times New Roman"/>
          <w:color w:val="0000E5"/>
          <w:spacing w:val="-1"/>
          <w:w w:val="117"/>
        </w:rPr>
        <w:t>u</w:t>
      </w:r>
      <w:r>
        <w:rPr>
          <w:rFonts w:hint="default" w:ascii="Times New Roman" w:hAnsi="Times New Roman" w:cs="Times New Roman"/>
          <w:color w:val="0000E5"/>
          <w:w w:val="115"/>
        </w:rPr>
        <w:t>tType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98"/>
        </w:rPr>
        <w:t>number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</w:rPr>
        <w:t xml:space="preserve"> </w:t>
      </w:r>
      <w:r>
        <w:rPr>
          <w:rFonts w:hint="default" w:ascii="Times New Roman" w:hAnsi="Times New Roman" w:cs="Times New Roman"/>
          <w:color w:val="9300D1"/>
          <w:spacing w:val="12"/>
        </w:rPr>
        <w:t xml:space="preserve"> </w:t>
      </w:r>
      <w:r>
        <w:rPr>
          <w:rFonts w:hint="default" w:ascii="Times New Roman" w:hAnsi="Times New Roman" w:cs="Times New Roman"/>
          <w:w w:val="136"/>
        </w:rPr>
        <w:t>/</w:t>
      </w:r>
      <w:r>
        <w:rPr>
          <w:rFonts w:hint="default" w:ascii="Times New Roman" w:hAnsi="Times New Roman" w:cs="Times New Roman"/>
          <w:w w:val="106"/>
        </w:rPr>
        <w:t>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before="1" w:line="192" w:lineRule="exact"/>
        <w:ind w:left="7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&lt;</w:t>
      </w:r>
      <w:r>
        <w:rPr>
          <w:rFonts w:hint="default" w:ascii="Times New Roman" w:hAnsi="Times New Roman" w:cs="Times New Roman"/>
          <w:color w:val="0000E5"/>
          <w:w w:val="125"/>
        </w:rPr>
        <w:t>EditText</w:t>
      </w:r>
    </w:p>
    <w:p>
      <w:pPr>
        <w:pStyle w:val="7"/>
        <w:spacing w:before="1" w:line="232" w:lineRule="auto"/>
        <w:ind w:left="1009" w:right="72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18"/>
        </w:rPr>
        <w:t>et2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layout_width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"62dp"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layout_marginLeft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layout_marginTop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"50dp"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layout_marginRight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94"/>
        </w:rPr>
        <w:t>ems</w:t>
      </w:r>
      <w:r>
        <w:rPr>
          <w:rFonts w:hint="default" w:ascii="Times New Roman" w:hAnsi="Times New Roman" w:cs="Times New Roman"/>
          <w:spacing w:val="-1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104"/>
        </w:rPr>
        <w:t>10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hint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"Enter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9300D1"/>
          <w:w w:val="120"/>
        </w:rPr>
        <w:t>2nd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9300D1"/>
          <w:w w:val="120"/>
        </w:rPr>
        <w:t>number"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17"/>
        </w:rPr>
        <w:t>inp</w:t>
      </w:r>
      <w:r>
        <w:rPr>
          <w:rFonts w:hint="default" w:ascii="Times New Roman" w:hAnsi="Times New Roman" w:cs="Times New Roman"/>
          <w:color w:val="0000E5"/>
          <w:spacing w:val="-1"/>
          <w:w w:val="117"/>
        </w:rPr>
        <w:t>u</w:t>
      </w:r>
      <w:r>
        <w:rPr>
          <w:rFonts w:hint="default" w:ascii="Times New Roman" w:hAnsi="Times New Roman" w:cs="Times New Roman"/>
          <w:color w:val="0000E5"/>
          <w:w w:val="115"/>
        </w:rPr>
        <w:t>tType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98"/>
        </w:rPr>
        <w:t>number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</w:rPr>
        <w:t xml:space="preserve"> </w:t>
      </w:r>
      <w:r>
        <w:rPr>
          <w:rFonts w:hint="default" w:ascii="Times New Roman" w:hAnsi="Times New Roman" w:cs="Times New Roman"/>
          <w:color w:val="9300D1"/>
          <w:spacing w:val="12"/>
        </w:rPr>
        <w:t xml:space="preserve"> </w:t>
      </w:r>
      <w:r>
        <w:rPr>
          <w:rFonts w:hint="default" w:ascii="Times New Roman" w:hAnsi="Times New Roman" w:cs="Times New Roman"/>
          <w:w w:val="136"/>
        </w:rPr>
        <w:t>/</w:t>
      </w:r>
      <w:r>
        <w:rPr>
          <w:rFonts w:hint="default" w:ascii="Times New Roman" w:hAnsi="Times New Roman" w:cs="Times New Roman"/>
          <w:w w:val="106"/>
        </w:rPr>
        <w:t>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7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&lt;</w:t>
      </w:r>
      <w:r>
        <w:rPr>
          <w:rFonts w:hint="default" w:ascii="Times New Roman" w:hAnsi="Times New Roman" w:cs="Times New Roman"/>
          <w:color w:val="0000E5"/>
          <w:w w:val="115"/>
        </w:rPr>
        <w:t>Button</w:t>
      </w:r>
    </w:p>
    <w:p>
      <w:pPr>
        <w:pStyle w:val="7"/>
        <w:spacing w:before="2" w:line="232" w:lineRule="auto"/>
        <w:ind w:left="1009" w:right="673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3"/>
        </w:rPr>
        <w:t>add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layout_marginLeft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layout_marginTop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layout_marginRight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"Addition"</w:t>
      </w:r>
      <w:r>
        <w:rPr>
          <w:rFonts w:hint="default" w:ascii="Times New Roman" w:hAnsi="Times New Roman" w:cs="Times New Roman"/>
          <w:color w:val="9300D1"/>
          <w:spacing w:val="4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7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&lt;</w:t>
      </w:r>
      <w:r>
        <w:rPr>
          <w:rFonts w:hint="default" w:ascii="Times New Roman" w:hAnsi="Times New Roman" w:cs="Times New Roman"/>
          <w:color w:val="0000E5"/>
          <w:w w:val="115"/>
        </w:rPr>
        <w:t>Button</w:t>
      </w:r>
    </w:p>
    <w:p>
      <w:pPr>
        <w:pStyle w:val="7"/>
        <w:spacing w:before="2" w:line="232" w:lineRule="auto"/>
        <w:ind w:left="1009" w:right="673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10"/>
        </w:rPr>
        <w:t>sub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layout_marginLeft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layout_marginTop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layout_marginRight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"Subtraction"</w:t>
      </w:r>
      <w:r>
        <w:rPr>
          <w:rFonts w:hint="default" w:ascii="Times New Roman" w:hAnsi="Times New Roman" w:cs="Times New Roman"/>
          <w:color w:val="9300D1"/>
          <w:spacing w:val="8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7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&lt;</w:t>
      </w:r>
      <w:r>
        <w:rPr>
          <w:rFonts w:hint="default" w:ascii="Times New Roman" w:hAnsi="Times New Roman" w:cs="Times New Roman"/>
          <w:color w:val="0000E5"/>
          <w:w w:val="115"/>
        </w:rPr>
        <w:t>Button</w:t>
      </w:r>
    </w:p>
    <w:p>
      <w:pPr>
        <w:pStyle w:val="7"/>
        <w:spacing w:before="2" w:line="232" w:lineRule="auto"/>
        <w:ind w:left="1009" w:right="673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2"/>
        </w:rPr>
        <w:t>mul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layout_marginLeft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layout_marginTop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layout_marginRight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"MULTIPLICATION"</w:t>
      </w:r>
      <w:r>
        <w:rPr>
          <w:rFonts w:hint="default" w:ascii="Times New Roman" w:hAnsi="Times New Roman" w:cs="Times New Roman"/>
          <w:color w:val="9300D1"/>
          <w:spacing w:val="1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7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&lt;</w:t>
      </w:r>
      <w:r>
        <w:rPr>
          <w:rFonts w:hint="default" w:ascii="Times New Roman" w:hAnsi="Times New Roman" w:cs="Times New Roman"/>
          <w:color w:val="0000E5"/>
          <w:w w:val="115"/>
        </w:rPr>
        <w:t>Button</w:t>
      </w:r>
    </w:p>
    <w:p>
      <w:pPr>
        <w:pStyle w:val="7"/>
        <w:spacing w:line="192" w:lineRule="exact"/>
        <w:ind w:left="10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31"/>
        </w:rPr>
        <w:t>div"</w:t>
      </w:r>
    </w:p>
    <w:p>
      <w:pPr>
        <w:spacing w:after="0" w:line="192" w:lineRule="exact"/>
        <w:rPr>
          <w:rFonts w:hint="default" w:ascii="Times New Roman" w:hAnsi="Times New Roman" w:cs="Times New Roman"/>
        </w:rPr>
        <w:sectPr>
          <w:pgSz w:w="12240" w:h="15840"/>
          <w:pgMar w:top="1340" w:right="0" w:bottom="980" w:left="1040" w:header="0" w:footer="792" w:gutter="0"/>
          <w:cols w:space="720" w:num="1"/>
        </w:sectPr>
      </w:pPr>
    </w:p>
    <w:p>
      <w:pPr>
        <w:pStyle w:val="7"/>
        <w:spacing w:before="51" w:line="232" w:lineRule="auto"/>
        <w:ind w:left="1009" w:right="673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layout_marginLeft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layout_marginTop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layout_marginRight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"DIVISION"</w:t>
      </w:r>
      <w:r>
        <w:rPr>
          <w:rFonts w:hint="default" w:ascii="Times New Roman" w:hAnsi="Times New Roman" w:cs="Times New Roman"/>
          <w:color w:val="9300D1"/>
          <w:spacing w:val="42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spacing w:before="1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7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&lt;</w:t>
      </w:r>
      <w:r>
        <w:rPr>
          <w:rFonts w:hint="default" w:ascii="Times New Roman" w:hAnsi="Times New Roman" w:cs="Times New Roman"/>
          <w:color w:val="0000E5"/>
          <w:w w:val="110"/>
        </w:rPr>
        <w:t>TextView</w:t>
      </w:r>
    </w:p>
    <w:p>
      <w:pPr>
        <w:pStyle w:val="7"/>
        <w:spacing w:before="1" w:line="232" w:lineRule="auto"/>
        <w:ind w:left="1009" w:right="673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34"/>
        </w:rPr>
        <w:t>tv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layout_marginLeft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layout_marginTop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"50dp"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layout_marginRight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hint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"Result"</w:t>
      </w:r>
      <w:r>
        <w:rPr>
          <w:rFonts w:hint="default" w:ascii="Times New Roman" w:hAnsi="Times New Roman" w:cs="Times New Roman"/>
          <w:color w:val="9300D1"/>
          <w:spacing w:val="4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spacing w:before="1"/>
        <w:rPr>
          <w:rFonts w:hint="default" w:ascii="Times New Roman" w:hAnsi="Times New Roman" w:cs="Times New Roman"/>
          <w:sz w:val="15"/>
        </w:rPr>
      </w:pPr>
    </w:p>
    <w:p>
      <w:pPr>
        <w:pStyle w:val="7"/>
        <w:ind w:left="4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&lt;/</w:t>
      </w:r>
      <w:r>
        <w:rPr>
          <w:rFonts w:hint="default" w:ascii="Times New Roman" w:hAnsi="Times New Roman" w:cs="Times New Roman"/>
          <w:color w:val="0000E5"/>
          <w:w w:val="120"/>
        </w:rPr>
        <w:t>LinearLayout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rPr>
          <w:rFonts w:hint="default" w:ascii="Times New Roman" w:hAnsi="Times New Roman" w:cs="Times New Roman"/>
          <w:sz w:val="19"/>
        </w:rPr>
      </w:pPr>
    </w:p>
    <w:p>
      <w:pPr>
        <w:pStyle w:val="4"/>
        <w:numPr>
          <w:ilvl w:val="2"/>
          <w:numId w:val="16"/>
        </w:numPr>
        <w:tabs>
          <w:tab w:val="left" w:pos="1099"/>
          <w:tab w:val="left" w:pos="1100"/>
        </w:tabs>
        <w:spacing w:before="0" w:after="0" w:line="240" w:lineRule="auto"/>
        <w:ind w:left="1099" w:right="0" w:hanging="700"/>
        <w:jc w:val="left"/>
        <w:rPr>
          <w:rFonts w:hint="default" w:ascii="Times New Roman" w:hAnsi="Times New Roman" w:cs="Times New Roman"/>
        </w:rPr>
      </w:pPr>
      <w:bookmarkStart w:id="4" w:name="_TOC_250014"/>
      <w:r>
        <w:rPr>
          <w:rFonts w:hint="default" w:ascii="Times New Roman" w:hAnsi="Times New Roman" w:cs="Times New Roman"/>
          <w:w w:val="125"/>
        </w:rPr>
        <w:t>Java</w:t>
      </w:r>
      <w:r>
        <w:rPr>
          <w:rFonts w:hint="default" w:ascii="Times New Roman" w:hAnsi="Times New Roman" w:cs="Times New Roman"/>
          <w:spacing w:val="12"/>
          <w:w w:val="125"/>
        </w:rPr>
        <w:t xml:space="preserve"> </w:t>
      </w:r>
      <w:bookmarkEnd w:id="4"/>
      <w:r>
        <w:rPr>
          <w:rFonts w:hint="default" w:ascii="Times New Roman" w:hAnsi="Times New Roman" w:cs="Times New Roman"/>
          <w:w w:val="125"/>
        </w:rPr>
        <w:t>Code</w:t>
      </w:r>
    </w:p>
    <w:p>
      <w:pPr>
        <w:pStyle w:val="7"/>
        <w:spacing w:before="1"/>
        <w:rPr>
          <w:rFonts w:hint="default" w:ascii="Times New Roman" w:hAnsi="Times New Roman" w:cs="Times New Roman"/>
          <w:b/>
          <w:sz w:val="21"/>
        </w:rPr>
      </w:pPr>
    </w:p>
    <w:p>
      <w:pPr>
        <w:pStyle w:val="7"/>
        <w:ind w:left="4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15"/>
        </w:rPr>
        <w:t xml:space="preserve">package </w:t>
      </w:r>
      <w:r>
        <w:rPr>
          <w:rFonts w:hint="default" w:ascii="Times New Roman" w:hAnsi="Times New Roman" w:cs="Times New Roman"/>
          <w:color w:val="0000FF"/>
          <w:spacing w:val="29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com.gne.helloworld;</w:t>
      </w:r>
    </w:p>
    <w:p>
      <w:pPr>
        <w:pStyle w:val="7"/>
        <w:spacing w:before="5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232" w:lineRule="auto"/>
        <w:ind w:left="400" w:right="673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0"/>
        </w:rPr>
        <w:t>import</w:t>
      </w:r>
      <w:r>
        <w:rPr>
          <w:rFonts w:hint="default" w:ascii="Times New Roman" w:hAnsi="Times New Roman" w:cs="Times New Roman"/>
          <w:color w:val="0000FF"/>
          <w:spacing w:val="26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android.support.v7.app.AppCompatActivity;</w:t>
      </w:r>
      <w:r>
        <w:rPr>
          <w:rFonts w:hint="default" w:ascii="Times New Roman" w:hAnsi="Times New Roman" w:cs="Times New Roman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>import</w:t>
      </w:r>
      <w:r>
        <w:rPr>
          <w:rFonts w:hint="default" w:ascii="Times New Roman" w:hAnsi="Times New Roman" w:cs="Times New Roman"/>
          <w:color w:val="0000FF"/>
          <w:spacing w:val="4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android.os.Bundle;</w:t>
      </w:r>
    </w:p>
    <w:p>
      <w:pPr>
        <w:pStyle w:val="7"/>
        <w:spacing w:line="232" w:lineRule="auto"/>
        <w:ind w:left="400" w:right="816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0"/>
        </w:rPr>
        <w:t xml:space="preserve">import  </w:t>
      </w:r>
      <w:r>
        <w:rPr>
          <w:rFonts w:hint="default" w:ascii="Times New Roman" w:hAnsi="Times New Roman" w:cs="Times New Roman"/>
          <w:w w:val="120"/>
        </w:rPr>
        <w:t>android.view.View;</w:t>
      </w:r>
      <w:r>
        <w:rPr>
          <w:rFonts w:hint="default" w:ascii="Times New Roman" w:hAnsi="Times New Roman" w:cs="Times New Roman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>import</w:t>
      </w:r>
      <w:r>
        <w:rPr>
          <w:rFonts w:hint="default" w:ascii="Times New Roman" w:hAnsi="Times New Roman" w:cs="Times New Roman"/>
          <w:color w:val="0000FF"/>
          <w:spacing w:val="3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android.widget.Button;</w:t>
      </w:r>
      <w:r>
        <w:rPr>
          <w:rFonts w:hint="default" w:ascii="Times New Roman" w:hAnsi="Times New Roman" w:cs="Times New Roman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>import</w:t>
      </w:r>
      <w:r>
        <w:rPr>
          <w:rFonts w:hint="default" w:ascii="Times New Roman" w:hAnsi="Times New Roman" w:cs="Times New Roman"/>
          <w:color w:val="0000FF"/>
          <w:spacing w:val="8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android.widget.EditText;</w:t>
      </w:r>
      <w:r>
        <w:rPr>
          <w:rFonts w:hint="default" w:ascii="Times New Roman" w:hAnsi="Times New Roman" w:cs="Times New Roman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>import</w:t>
      </w:r>
      <w:r>
        <w:rPr>
          <w:rFonts w:hint="default" w:ascii="Times New Roman" w:hAnsi="Times New Roman" w:cs="Times New Roman"/>
          <w:color w:val="0000FF"/>
          <w:spacing w:val="27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android.widget.TextView;</w:t>
      </w:r>
    </w:p>
    <w:p>
      <w:pPr>
        <w:pStyle w:val="7"/>
        <w:spacing w:before="5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232" w:lineRule="auto"/>
        <w:ind w:left="704" w:right="6303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5"/>
        </w:rPr>
        <w:t>public</w:t>
      </w:r>
      <w:r>
        <w:rPr>
          <w:rFonts w:hint="default" w:ascii="Times New Roman" w:hAnsi="Times New Roman" w:cs="Times New Roman"/>
          <w:color w:val="0000FF"/>
          <w:spacing w:val="15"/>
          <w:w w:val="125"/>
        </w:rPr>
        <w:t xml:space="preserve"> </w:t>
      </w:r>
      <w:r>
        <w:rPr>
          <w:rFonts w:hint="default" w:ascii="Times New Roman" w:hAnsi="Times New Roman" w:cs="Times New Roman"/>
          <w:color w:val="0000FF"/>
          <w:w w:val="125"/>
        </w:rPr>
        <w:t>class</w:t>
      </w:r>
      <w:r>
        <w:rPr>
          <w:rFonts w:hint="default" w:ascii="Times New Roman" w:hAnsi="Times New Roman" w:cs="Times New Roman"/>
          <w:color w:val="0000FF"/>
          <w:spacing w:val="15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MainActivity</w:t>
      </w:r>
      <w:r>
        <w:rPr>
          <w:rFonts w:hint="default" w:ascii="Times New Roman" w:hAnsi="Times New Roman" w:cs="Times New Roman"/>
          <w:spacing w:val="15"/>
          <w:w w:val="125"/>
        </w:rPr>
        <w:t xml:space="preserve"> </w:t>
      </w:r>
      <w:r>
        <w:rPr>
          <w:rFonts w:hint="default" w:ascii="Times New Roman" w:hAnsi="Times New Roman" w:cs="Times New Roman"/>
          <w:color w:val="0000FF"/>
          <w:w w:val="125"/>
        </w:rPr>
        <w:t>extends</w:t>
      </w:r>
      <w:r>
        <w:rPr>
          <w:rFonts w:hint="default" w:ascii="Times New Roman" w:hAnsi="Times New Roman" w:cs="Times New Roman"/>
          <w:color w:val="0000FF"/>
          <w:spacing w:val="15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AppCompatActivity</w:t>
      </w:r>
      <w:r>
        <w:rPr>
          <w:rFonts w:hint="default" w:ascii="Times New Roman" w:hAnsi="Times New Roman" w:cs="Times New Roman"/>
          <w:spacing w:val="16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{</w:t>
      </w:r>
      <w:r>
        <w:rPr>
          <w:rFonts w:hint="default" w:ascii="Times New Roman" w:hAnsi="Times New Roman" w:cs="Times New Roman"/>
          <w:spacing w:val="-43"/>
          <w:w w:val="125"/>
        </w:rPr>
        <w:t xml:space="preserve"> </w:t>
      </w:r>
      <w:r>
        <w:rPr>
          <w:rFonts w:hint="default" w:ascii="Times New Roman" w:hAnsi="Times New Roman" w:cs="Times New Roman"/>
          <w:w w:val="130"/>
        </w:rPr>
        <w:t>EditText</w:t>
      </w:r>
      <w:r>
        <w:rPr>
          <w:rFonts w:hint="default" w:ascii="Times New Roman" w:hAnsi="Times New Roman" w:cs="Times New Roman"/>
          <w:spacing w:val="37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et1,</w:t>
      </w:r>
      <w:r>
        <w:rPr>
          <w:rFonts w:hint="default" w:ascii="Times New Roman" w:hAnsi="Times New Roman" w:cs="Times New Roman"/>
          <w:spacing w:val="37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et2;</w:t>
      </w:r>
    </w:p>
    <w:p>
      <w:pPr>
        <w:pStyle w:val="7"/>
        <w:spacing w:line="232" w:lineRule="auto"/>
        <w:ind w:left="704" w:right="829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Button</w:t>
      </w:r>
      <w:r>
        <w:rPr>
          <w:rFonts w:hint="default" w:ascii="Times New Roman" w:hAnsi="Times New Roman" w:cs="Times New Roman"/>
          <w:spacing w:val="24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add,</w:t>
      </w:r>
      <w:r>
        <w:rPr>
          <w:rFonts w:hint="default" w:ascii="Times New Roman" w:hAnsi="Times New Roman" w:cs="Times New Roman"/>
          <w:spacing w:val="25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sub,</w:t>
      </w:r>
      <w:r>
        <w:rPr>
          <w:rFonts w:hint="default" w:ascii="Times New Roman" w:hAnsi="Times New Roman" w:cs="Times New Roman"/>
          <w:spacing w:val="25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mul,</w:t>
      </w:r>
      <w:r>
        <w:rPr>
          <w:rFonts w:hint="default" w:ascii="Times New Roman" w:hAnsi="Times New Roman" w:cs="Times New Roman"/>
          <w:spacing w:val="25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div;</w:t>
      </w:r>
    </w:p>
    <w:p>
      <w:pPr>
        <w:pStyle w:val="7"/>
        <w:spacing w:line="232" w:lineRule="auto"/>
        <w:ind w:left="704" w:right="829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TextView</w:t>
      </w:r>
      <w:r>
        <w:rPr>
          <w:rFonts w:hint="default" w:ascii="Times New Roman" w:hAnsi="Times New Roman" w:cs="Times New Roman"/>
          <w:spacing w:val="19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tv;</w:t>
      </w:r>
    </w:p>
    <w:p>
      <w:pPr>
        <w:pStyle w:val="7"/>
        <w:spacing w:before="1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7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@Override</w:t>
      </w:r>
    </w:p>
    <w:p>
      <w:pPr>
        <w:pStyle w:val="7"/>
        <w:spacing w:before="2" w:line="232" w:lineRule="auto"/>
        <w:ind w:left="1009" w:right="6088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0"/>
        </w:rPr>
        <w:t>protected</w:t>
      </w:r>
      <w:r>
        <w:rPr>
          <w:rFonts w:hint="default" w:ascii="Times New Roman" w:hAnsi="Times New Roman" w:cs="Times New Roman"/>
          <w:color w:val="0000FF"/>
          <w:spacing w:val="38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>void</w:t>
      </w:r>
      <w:r>
        <w:rPr>
          <w:rFonts w:hint="default" w:ascii="Times New Roman" w:hAnsi="Times New Roman" w:cs="Times New Roman"/>
          <w:color w:val="0000FF"/>
          <w:spacing w:val="3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onCreate(Bundle</w:t>
      </w:r>
      <w:r>
        <w:rPr>
          <w:rFonts w:hint="default" w:ascii="Times New Roman" w:hAnsi="Times New Roman" w:cs="Times New Roman"/>
          <w:spacing w:val="3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savedInstanceState)</w:t>
      </w:r>
      <w:r>
        <w:rPr>
          <w:rFonts w:hint="default" w:ascii="Times New Roman" w:hAnsi="Times New Roman" w:cs="Times New Roman"/>
          <w:spacing w:val="3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{</w:t>
      </w:r>
      <w:r>
        <w:rPr>
          <w:rFonts w:hint="default" w:ascii="Times New Roman" w:hAnsi="Times New Roman" w:cs="Times New Roman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30"/>
        </w:rPr>
        <w:t>super</w:t>
      </w:r>
      <w:r>
        <w:rPr>
          <w:rFonts w:hint="default" w:ascii="Times New Roman" w:hAnsi="Times New Roman" w:cs="Times New Roman"/>
          <w:w w:val="130"/>
        </w:rPr>
        <w:t>.onCreate(savedInstanceState);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setContentView(R.layout.activity_main);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et1=findViewById(R.id.et1);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et2=findViewById(R.id.et2);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add=findViewById(R.id.add);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sub=findViewById(R.id.sub);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mul=findViewById(R.id.mul);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div=findViewById(R.id.div);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tv=findViewById(R.id.tv);</w:t>
      </w:r>
    </w:p>
    <w:p>
      <w:pPr>
        <w:pStyle w:val="7"/>
        <w:spacing w:before="4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232" w:lineRule="auto"/>
        <w:ind w:left="1314" w:right="5869" w:hanging="305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add.setOnClickListener(</w:t>
      </w:r>
      <w:r>
        <w:rPr>
          <w:rFonts w:hint="default" w:ascii="Times New Roman" w:hAnsi="Times New Roman" w:cs="Times New Roman"/>
          <w:color w:val="0000FF"/>
          <w:w w:val="125"/>
        </w:rPr>
        <w:t xml:space="preserve">new </w:t>
      </w:r>
      <w:r>
        <w:rPr>
          <w:rFonts w:hint="default" w:ascii="Times New Roman" w:hAnsi="Times New Roman" w:cs="Times New Roman"/>
          <w:w w:val="125"/>
        </w:rPr>
        <w:t>View.OnClickListener() {</w:t>
      </w:r>
      <w:r>
        <w:rPr>
          <w:rFonts w:hint="default" w:ascii="Times New Roman" w:hAnsi="Times New Roman" w:cs="Times New Roman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w w:val="130"/>
        </w:rPr>
        <w:t>@Override</w:t>
      </w:r>
    </w:p>
    <w:p>
      <w:pPr>
        <w:pStyle w:val="7"/>
        <w:spacing w:line="232" w:lineRule="auto"/>
        <w:ind w:left="1619" w:right="7173" w:hanging="305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spacing w:val="-1"/>
          <w:w w:val="130"/>
        </w:rPr>
        <w:t xml:space="preserve">public </w:t>
      </w:r>
      <w:r>
        <w:rPr>
          <w:rFonts w:hint="default" w:ascii="Times New Roman" w:hAnsi="Times New Roman" w:cs="Times New Roman"/>
          <w:color w:val="0000FF"/>
          <w:w w:val="130"/>
        </w:rPr>
        <w:t xml:space="preserve">void </w:t>
      </w:r>
      <w:r>
        <w:rPr>
          <w:rFonts w:hint="default" w:ascii="Times New Roman" w:hAnsi="Times New Roman" w:cs="Times New Roman"/>
          <w:w w:val="130"/>
        </w:rPr>
        <w:t>onClick(View view) {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color w:val="0000FF"/>
          <w:w w:val="135"/>
        </w:rPr>
        <w:t>int</w:t>
      </w:r>
      <w:r>
        <w:rPr>
          <w:rFonts w:hint="default" w:ascii="Times New Roman" w:hAnsi="Times New Roman" w:cs="Times New Roman"/>
          <w:color w:val="0000FF"/>
          <w:spacing w:val="39"/>
          <w:w w:val="135"/>
        </w:rPr>
        <w:t xml:space="preserve"> </w:t>
      </w:r>
      <w:r>
        <w:rPr>
          <w:rFonts w:hint="default" w:ascii="Times New Roman" w:hAnsi="Times New Roman" w:cs="Times New Roman"/>
          <w:w w:val="145"/>
        </w:rPr>
        <w:t>f,s,a;</w:t>
      </w:r>
    </w:p>
    <w:p>
      <w:pPr>
        <w:pStyle w:val="7"/>
        <w:spacing w:line="232" w:lineRule="auto"/>
        <w:ind w:left="1619" w:right="5767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30"/>
        </w:rPr>
        <w:t>f=Integer.parseInt(et1.getText().toString());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s=Integer.parseInt(et2.getText().toString());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a</w:t>
      </w:r>
      <w:r>
        <w:rPr>
          <w:rFonts w:hint="default" w:ascii="Times New Roman" w:hAnsi="Times New Roman" w:cs="Times New Roman"/>
          <w:spacing w:val="37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=f+s;</w:t>
      </w:r>
    </w:p>
    <w:p>
      <w:pPr>
        <w:pStyle w:val="7"/>
        <w:spacing w:line="190" w:lineRule="exact"/>
        <w:ind w:left="161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tv.setText(</w:t>
      </w:r>
      <w:r>
        <w:rPr>
          <w:rFonts w:hint="default" w:ascii="Times New Roman" w:hAnsi="Times New Roman" w:cs="Times New Roman"/>
          <w:color w:val="FF0000"/>
          <w:w w:val="125"/>
        </w:rPr>
        <w:t xml:space="preserve">"Result </w:t>
      </w:r>
      <w:r>
        <w:rPr>
          <w:rFonts w:hint="default" w:ascii="Times New Roman" w:hAnsi="Times New Roman" w:cs="Times New Roman"/>
          <w:color w:val="FF0000"/>
          <w:spacing w:val="19"/>
          <w:w w:val="125"/>
        </w:rPr>
        <w:t xml:space="preserve"> </w:t>
      </w:r>
      <w:r>
        <w:rPr>
          <w:rFonts w:hint="default" w:ascii="Times New Roman" w:hAnsi="Times New Roman" w:cs="Times New Roman"/>
          <w:color w:val="FF0000"/>
          <w:w w:val="125"/>
        </w:rPr>
        <w:t xml:space="preserve">= </w:t>
      </w:r>
      <w:r>
        <w:rPr>
          <w:rFonts w:hint="default" w:ascii="Times New Roman" w:hAnsi="Times New Roman" w:cs="Times New Roman"/>
          <w:color w:val="FF0000"/>
          <w:spacing w:val="19"/>
          <w:w w:val="125"/>
        </w:rPr>
        <w:t xml:space="preserve"> </w:t>
      </w:r>
      <w:r>
        <w:rPr>
          <w:rFonts w:hint="default" w:ascii="Times New Roman" w:hAnsi="Times New Roman" w:cs="Times New Roman"/>
          <w:color w:val="FF0000"/>
          <w:w w:val="125"/>
        </w:rPr>
        <w:t xml:space="preserve">" </w:t>
      </w:r>
      <w:r>
        <w:rPr>
          <w:rFonts w:hint="default" w:ascii="Times New Roman" w:hAnsi="Times New Roman" w:cs="Times New Roman"/>
          <w:color w:val="FF0000"/>
          <w:spacing w:val="20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+a);</w:t>
      </w:r>
    </w:p>
    <w:p>
      <w:pPr>
        <w:pStyle w:val="7"/>
        <w:spacing w:line="186" w:lineRule="exact"/>
        <w:ind w:left="13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92" w:lineRule="exact"/>
        <w:ind w:left="10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80"/>
        </w:rPr>
        <w:t>});</w:t>
      </w:r>
    </w:p>
    <w:p>
      <w:pPr>
        <w:pStyle w:val="7"/>
        <w:spacing w:before="6"/>
        <w:rPr>
          <w:rFonts w:hint="default" w:ascii="Times New Roman" w:hAnsi="Times New Roman" w:cs="Times New Roman"/>
          <w:sz w:val="9"/>
        </w:rPr>
      </w:pPr>
    </w:p>
    <w:p>
      <w:pPr>
        <w:pStyle w:val="7"/>
        <w:spacing w:before="72" w:line="232" w:lineRule="auto"/>
        <w:ind w:left="1314" w:right="5869" w:hanging="305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sub.setOnClickListener(</w:t>
      </w:r>
      <w:r>
        <w:rPr>
          <w:rFonts w:hint="default" w:ascii="Times New Roman" w:hAnsi="Times New Roman" w:cs="Times New Roman"/>
          <w:color w:val="0000FF"/>
          <w:w w:val="125"/>
        </w:rPr>
        <w:t xml:space="preserve">new </w:t>
      </w:r>
      <w:r>
        <w:rPr>
          <w:rFonts w:hint="default" w:ascii="Times New Roman" w:hAnsi="Times New Roman" w:cs="Times New Roman"/>
          <w:w w:val="125"/>
        </w:rPr>
        <w:t>View.OnClickListener() {</w:t>
      </w:r>
      <w:r>
        <w:rPr>
          <w:rFonts w:hint="default" w:ascii="Times New Roman" w:hAnsi="Times New Roman" w:cs="Times New Roman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w w:val="130"/>
        </w:rPr>
        <w:t>@Override</w:t>
      </w:r>
    </w:p>
    <w:p>
      <w:pPr>
        <w:pStyle w:val="7"/>
        <w:spacing w:line="232" w:lineRule="auto"/>
        <w:ind w:left="1619" w:right="7173" w:hanging="305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spacing w:val="-1"/>
          <w:w w:val="130"/>
        </w:rPr>
        <w:t xml:space="preserve">public </w:t>
      </w:r>
      <w:r>
        <w:rPr>
          <w:rFonts w:hint="default" w:ascii="Times New Roman" w:hAnsi="Times New Roman" w:cs="Times New Roman"/>
          <w:color w:val="0000FF"/>
          <w:w w:val="130"/>
        </w:rPr>
        <w:t xml:space="preserve">void </w:t>
      </w:r>
      <w:r>
        <w:rPr>
          <w:rFonts w:hint="default" w:ascii="Times New Roman" w:hAnsi="Times New Roman" w:cs="Times New Roman"/>
          <w:w w:val="130"/>
        </w:rPr>
        <w:t>onClick(View view) {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color w:val="0000FF"/>
          <w:w w:val="135"/>
        </w:rPr>
        <w:t>int</w:t>
      </w:r>
      <w:r>
        <w:rPr>
          <w:rFonts w:hint="default" w:ascii="Times New Roman" w:hAnsi="Times New Roman" w:cs="Times New Roman"/>
          <w:color w:val="0000FF"/>
          <w:spacing w:val="39"/>
          <w:w w:val="135"/>
        </w:rPr>
        <w:t xml:space="preserve"> </w:t>
      </w:r>
      <w:r>
        <w:rPr>
          <w:rFonts w:hint="default" w:ascii="Times New Roman" w:hAnsi="Times New Roman" w:cs="Times New Roman"/>
          <w:w w:val="145"/>
        </w:rPr>
        <w:t>f,s,a;</w:t>
      </w:r>
    </w:p>
    <w:p>
      <w:pPr>
        <w:pStyle w:val="7"/>
        <w:spacing w:line="232" w:lineRule="auto"/>
        <w:ind w:left="1619" w:right="5767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35"/>
        </w:rPr>
        <w:t>f=Integer.parseInt(et1.getText().toString());</w:t>
      </w:r>
      <w:r>
        <w:rPr>
          <w:rFonts w:hint="default" w:ascii="Times New Roman" w:hAnsi="Times New Roman" w:cs="Times New Roman"/>
          <w:spacing w:val="-47"/>
          <w:w w:val="135"/>
        </w:rPr>
        <w:t xml:space="preserve"> </w:t>
      </w:r>
      <w:r>
        <w:rPr>
          <w:rFonts w:hint="default" w:ascii="Times New Roman" w:hAnsi="Times New Roman" w:cs="Times New Roman"/>
          <w:w w:val="135"/>
        </w:rPr>
        <w:t>s=Integer.parseInt(et2.getText().toString());</w:t>
      </w:r>
      <w:r>
        <w:rPr>
          <w:rFonts w:hint="default" w:ascii="Times New Roman" w:hAnsi="Times New Roman" w:cs="Times New Roman"/>
          <w:spacing w:val="-47"/>
          <w:w w:val="135"/>
        </w:rPr>
        <w:t xml:space="preserve"> </w:t>
      </w:r>
      <w:r>
        <w:rPr>
          <w:rFonts w:hint="default" w:ascii="Times New Roman" w:hAnsi="Times New Roman" w:cs="Times New Roman"/>
          <w:w w:val="135"/>
        </w:rPr>
        <w:t>a</w:t>
      </w:r>
      <w:r>
        <w:rPr>
          <w:rFonts w:hint="default" w:ascii="Times New Roman" w:hAnsi="Times New Roman" w:cs="Times New Roman"/>
          <w:spacing w:val="36"/>
          <w:w w:val="135"/>
        </w:rPr>
        <w:t xml:space="preserve"> </w:t>
      </w:r>
      <w:r>
        <w:rPr>
          <w:rFonts w:hint="default" w:ascii="Times New Roman" w:hAnsi="Times New Roman" w:cs="Times New Roman"/>
          <w:w w:val="135"/>
        </w:rPr>
        <w:t>=f-s;</w:t>
      </w:r>
    </w:p>
    <w:p>
      <w:pPr>
        <w:spacing w:after="0" w:line="232" w:lineRule="auto"/>
        <w:jc w:val="both"/>
        <w:rPr>
          <w:rFonts w:hint="default" w:ascii="Times New Roman" w:hAnsi="Times New Roman" w:cs="Times New Roman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7"/>
        <w:spacing w:before="47" w:line="192" w:lineRule="exact"/>
        <w:ind w:left="161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tv.setText(</w:t>
      </w:r>
      <w:r>
        <w:rPr>
          <w:rFonts w:hint="default" w:ascii="Times New Roman" w:hAnsi="Times New Roman" w:cs="Times New Roman"/>
          <w:color w:val="FF0000"/>
          <w:w w:val="125"/>
        </w:rPr>
        <w:t xml:space="preserve">"Result </w:t>
      </w:r>
      <w:r>
        <w:rPr>
          <w:rFonts w:hint="default" w:ascii="Times New Roman" w:hAnsi="Times New Roman" w:cs="Times New Roman"/>
          <w:color w:val="FF0000"/>
          <w:spacing w:val="19"/>
          <w:w w:val="125"/>
        </w:rPr>
        <w:t xml:space="preserve"> </w:t>
      </w:r>
      <w:r>
        <w:rPr>
          <w:rFonts w:hint="default" w:ascii="Times New Roman" w:hAnsi="Times New Roman" w:cs="Times New Roman"/>
          <w:color w:val="FF0000"/>
          <w:w w:val="125"/>
        </w:rPr>
        <w:t xml:space="preserve">= </w:t>
      </w:r>
      <w:r>
        <w:rPr>
          <w:rFonts w:hint="default" w:ascii="Times New Roman" w:hAnsi="Times New Roman" w:cs="Times New Roman"/>
          <w:color w:val="FF0000"/>
          <w:spacing w:val="19"/>
          <w:w w:val="125"/>
        </w:rPr>
        <w:t xml:space="preserve"> </w:t>
      </w:r>
      <w:r>
        <w:rPr>
          <w:rFonts w:hint="default" w:ascii="Times New Roman" w:hAnsi="Times New Roman" w:cs="Times New Roman"/>
          <w:color w:val="FF0000"/>
          <w:w w:val="125"/>
        </w:rPr>
        <w:t xml:space="preserve">" </w:t>
      </w:r>
      <w:r>
        <w:rPr>
          <w:rFonts w:hint="default" w:ascii="Times New Roman" w:hAnsi="Times New Roman" w:cs="Times New Roman"/>
          <w:color w:val="FF0000"/>
          <w:spacing w:val="20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+a);</w:t>
      </w:r>
    </w:p>
    <w:p>
      <w:pPr>
        <w:pStyle w:val="7"/>
        <w:spacing w:line="189" w:lineRule="exact"/>
        <w:ind w:left="13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92" w:lineRule="exact"/>
        <w:ind w:left="10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80"/>
        </w:rPr>
        <w:t>});</w:t>
      </w:r>
    </w:p>
    <w:p>
      <w:pPr>
        <w:pStyle w:val="7"/>
        <w:spacing w:before="5"/>
        <w:rPr>
          <w:rFonts w:hint="default" w:ascii="Times New Roman" w:hAnsi="Times New Roman" w:cs="Times New Roman"/>
          <w:sz w:val="9"/>
        </w:rPr>
      </w:pPr>
    </w:p>
    <w:p>
      <w:pPr>
        <w:pStyle w:val="7"/>
        <w:spacing w:before="73" w:line="232" w:lineRule="auto"/>
        <w:ind w:left="1314" w:right="5869" w:hanging="305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mul.setOnClickListener(</w:t>
      </w:r>
      <w:r>
        <w:rPr>
          <w:rFonts w:hint="default" w:ascii="Times New Roman" w:hAnsi="Times New Roman" w:cs="Times New Roman"/>
          <w:color w:val="0000FF"/>
          <w:w w:val="125"/>
        </w:rPr>
        <w:t xml:space="preserve">new </w:t>
      </w:r>
      <w:r>
        <w:rPr>
          <w:rFonts w:hint="default" w:ascii="Times New Roman" w:hAnsi="Times New Roman" w:cs="Times New Roman"/>
          <w:w w:val="125"/>
        </w:rPr>
        <w:t>View.OnClickListener() {</w:t>
      </w:r>
      <w:r>
        <w:rPr>
          <w:rFonts w:hint="default" w:ascii="Times New Roman" w:hAnsi="Times New Roman" w:cs="Times New Roman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w w:val="130"/>
        </w:rPr>
        <w:t>@Override</w:t>
      </w:r>
    </w:p>
    <w:p>
      <w:pPr>
        <w:pStyle w:val="7"/>
        <w:spacing w:line="232" w:lineRule="auto"/>
        <w:ind w:left="1619" w:right="7173" w:hanging="305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spacing w:val="-1"/>
          <w:w w:val="130"/>
        </w:rPr>
        <w:t xml:space="preserve">public </w:t>
      </w:r>
      <w:r>
        <w:rPr>
          <w:rFonts w:hint="default" w:ascii="Times New Roman" w:hAnsi="Times New Roman" w:cs="Times New Roman"/>
          <w:color w:val="0000FF"/>
          <w:w w:val="130"/>
        </w:rPr>
        <w:t xml:space="preserve">void </w:t>
      </w:r>
      <w:r>
        <w:rPr>
          <w:rFonts w:hint="default" w:ascii="Times New Roman" w:hAnsi="Times New Roman" w:cs="Times New Roman"/>
          <w:w w:val="130"/>
        </w:rPr>
        <w:t>onClick(View view) {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color w:val="0000FF"/>
          <w:w w:val="135"/>
        </w:rPr>
        <w:t>int</w:t>
      </w:r>
      <w:r>
        <w:rPr>
          <w:rFonts w:hint="default" w:ascii="Times New Roman" w:hAnsi="Times New Roman" w:cs="Times New Roman"/>
          <w:color w:val="0000FF"/>
          <w:spacing w:val="39"/>
          <w:w w:val="135"/>
        </w:rPr>
        <w:t xml:space="preserve"> </w:t>
      </w:r>
      <w:r>
        <w:rPr>
          <w:rFonts w:hint="default" w:ascii="Times New Roman" w:hAnsi="Times New Roman" w:cs="Times New Roman"/>
          <w:w w:val="145"/>
        </w:rPr>
        <w:t>f,s,a;</w:t>
      </w:r>
    </w:p>
    <w:p>
      <w:pPr>
        <w:pStyle w:val="7"/>
        <w:spacing w:line="232" w:lineRule="auto"/>
        <w:ind w:left="1619" w:right="5767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30"/>
        </w:rPr>
        <w:t>f=Integer.parseInt(et1.getText().toString());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s=Integer.parseInt(et2.getText().toString());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a</w:t>
      </w:r>
      <w:r>
        <w:rPr>
          <w:rFonts w:hint="default" w:ascii="Times New Roman" w:hAnsi="Times New Roman" w:cs="Times New Roman"/>
          <w:spacing w:val="37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=f*s;</w:t>
      </w:r>
    </w:p>
    <w:p>
      <w:pPr>
        <w:pStyle w:val="7"/>
        <w:spacing w:line="190" w:lineRule="exact"/>
        <w:ind w:left="161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tv.setText(</w:t>
      </w:r>
      <w:r>
        <w:rPr>
          <w:rFonts w:hint="default" w:ascii="Times New Roman" w:hAnsi="Times New Roman" w:cs="Times New Roman"/>
          <w:color w:val="FF0000"/>
          <w:w w:val="125"/>
        </w:rPr>
        <w:t xml:space="preserve">"Result </w:t>
      </w:r>
      <w:r>
        <w:rPr>
          <w:rFonts w:hint="default" w:ascii="Times New Roman" w:hAnsi="Times New Roman" w:cs="Times New Roman"/>
          <w:color w:val="FF0000"/>
          <w:spacing w:val="19"/>
          <w:w w:val="125"/>
        </w:rPr>
        <w:t xml:space="preserve"> </w:t>
      </w:r>
      <w:r>
        <w:rPr>
          <w:rFonts w:hint="default" w:ascii="Times New Roman" w:hAnsi="Times New Roman" w:cs="Times New Roman"/>
          <w:color w:val="FF0000"/>
          <w:w w:val="125"/>
        </w:rPr>
        <w:t xml:space="preserve">= </w:t>
      </w:r>
      <w:r>
        <w:rPr>
          <w:rFonts w:hint="default" w:ascii="Times New Roman" w:hAnsi="Times New Roman" w:cs="Times New Roman"/>
          <w:color w:val="FF0000"/>
          <w:spacing w:val="19"/>
          <w:w w:val="125"/>
        </w:rPr>
        <w:t xml:space="preserve"> </w:t>
      </w:r>
      <w:r>
        <w:rPr>
          <w:rFonts w:hint="default" w:ascii="Times New Roman" w:hAnsi="Times New Roman" w:cs="Times New Roman"/>
          <w:color w:val="FF0000"/>
          <w:w w:val="125"/>
        </w:rPr>
        <w:t xml:space="preserve">" </w:t>
      </w:r>
      <w:r>
        <w:rPr>
          <w:rFonts w:hint="default" w:ascii="Times New Roman" w:hAnsi="Times New Roman" w:cs="Times New Roman"/>
          <w:color w:val="FF0000"/>
          <w:spacing w:val="20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+a);</w:t>
      </w:r>
    </w:p>
    <w:p>
      <w:pPr>
        <w:pStyle w:val="7"/>
        <w:spacing w:line="186" w:lineRule="exact"/>
        <w:ind w:left="13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92" w:lineRule="exact"/>
        <w:ind w:left="10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80"/>
        </w:rPr>
        <w:t>});</w:t>
      </w:r>
    </w:p>
    <w:p>
      <w:pPr>
        <w:pStyle w:val="7"/>
        <w:spacing w:before="6"/>
        <w:rPr>
          <w:rFonts w:hint="default" w:ascii="Times New Roman" w:hAnsi="Times New Roman" w:cs="Times New Roman"/>
          <w:sz w:val="9"/>
        </w:rPr>
      </w:pPr>
    </w:p>
    <w:p>
      <w:pPr>
        <w:pStyle w:val="7"/>
        <w:spacing w:before="72" w:line="232" w:lineRule="auto"/>
        <w:ind w:left="1314" w:right="5869" w:hanging="305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div.setOnClickListener(</w:t>
      </w:r>
      <w:r>
        <w:rPr>
          <w:rFonts w:hint="default" w:ascii="Times New Roman" w:hAnsi="Times New Roman" w:cs="Times New Roman"/>
          <w:color w:val="0000FF"/>
          <w:w w:val="125"/>
        </w:rPr>
        <w:t>new</w:t>
      </w:r>
      <w:r>
        <w:rPr>
          <w:rFonts w:hint="default" w:ascii="Times New Roman" w:hAnsi="Times New Roman" w:cs="Times New Roman"/>
          <w:color w:val="0000FF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View.OnClickListener()</w:t>
      </w:r>
      <w:r>
        <w:rPr>
          <w:rFonts w:hint="default" w:ascii="Times New Roman" w:hAnsi="Times New Roman" w:cs="Times New Roman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{</w:t>
      </w:r>
      <w:r>
        <w:rPr>
          <w:rFonts w:hint="default" w:ascii="Times New Roman" w:hAnsi="Times New Roman" w:cs="Times New Roman"/>
          <w:spacing w:val="-43"/>
          <w:w w:val="125"/>
        </w:rPr>
        <w:t xml:space="preserve"> </w:t>
      </w:r>
      <w:r>
        <w:rPr>
          <w:rFonts w:hint="default" w:ascii="Times New Roman" w:hAnsi="Times New Roman" w:cs="Times New Roman"/>
          <w:w w:val="130"/>
        </w:rPr>
        <w:t>@Override</w:t>
      </w:r>
    </w:p>
    <w:p>
      <w:pPr>
        <w:pStyle w:val="7"/>
        <w:spacing w:line="232" w:lineRule="auto"/>
        <w:ind w:left="1619" w:right="7173" w:hanging="305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spacing w:val="-1"/>
          <w:w w:val="130"/>
        </w:rPr>
        <w:t xml:space="preserve">public </w:t>
      </w:r>
      <w:r>
        <w:rPr>
          <w:rFonts w:hint="default" w:ascii="Times New Roman" w:hAnsi="Times New Roman" w:cs="Times New Roman"/>
          <w:color w:val="0000FF"/>
          <w:w w:val="130"/>
        </w:rPr>
        <w:t xml:space="preserve">void </w:t>
      </w:r>
      <w:r>
        <w:rPr>
          <w:rFonts w:hint="default" w:ascii="Times New Roman" w:hAnsi="Times New Roman" w:cs="Times New Roman"/>
          <w:w w:val="130"/>
        </w:rPr>
        <w:t>onClick(View view) {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color w:val="0000FF"/>
          <w:w w:val="135"/>
        </w:rPr>
        <w:t>int</w:t>
      </w:r>
      <w:r>
        <w:rPr>
          <w:rFonts w:hint="default" w:ascii="Times New Roman" w:hAnsi="Times New Roman" w:cs="Times New Roman"/>
          <w:color w:val="0000FF"/>
          <w:spacing w:val="39"/>
          <w:w w:val="135"/>
        </w:rPr>
        <w:t xml:space="preserve"> </w:t>
      </w:r>
      <w:r>
        <w:rPr>
          <w:rFonts w:hint="default" w:ascii="Times New Roman" w:hAnsi="Times New Roman" w:cs="Times New Roman"/>
          <w:w w:val="145"/>
        </w:rPr>
        <w:t>f,s,a;</w:t>
      </w:r>
    </w:p>
    <w:p>
      <w:pPr>
        <w:pStyle w:val="7"/>
        <w:spacing w:line="232" w:lineRule="auto"/>
        <w:ind w:left="1619" w:right="5767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30"/>
        </w:rPr>
        <w:t>f=Integer.parseInt(et1.getText().toString());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s=Integer.parseInt(et2.getText().toString());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a</w:t>
      </w:r>
      <w:r>
        <w:rPr>
          <w:rFonts w:hint="default" w:ascii="Times New Roman" w:hAnsi="Times New Roman" w:cs="Times New Roman"/>
          <w:spacing w:val="37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=f/s;</w:t>
      </w:r>
    </w:p>
    <w:p>
      <w:pPr>
        <w:pStyle w:val="7"/>
        <w:spacing w:line="190" w:lineRule="exact"/>
        <w:ind w:left="161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tv.setText(</w:t>
      </w:r>
      <w:r>
        <w:rPr>
          <w:rFonts w:hint="default" w:ascii="Times New Roman" w:hAnsi="Times New Roman" w:cs="Times New Roman"/>
          <w:color w:val="FF0000"/>
          <w:w w:val="125"/>
        </w:rPr>
        <w:t xml:space="preserve">"Result </w:t>
      </w:r>
      <w:r>
        <w:rPr>
          <w:rFonts w:hint="default" w:ascii="Times New Roman" w:hAnsi="Times New Roman" w:cs="Times New Roman"/>
          <w:color w:val="FF0000"/>
          <w:spacing w:val="19"/>
          <w:w w:val="125"/>
        </w:rPr>
        <w:t xml:space="preserve"> </w:t>
      </w:r>
      <w:r>
        <w:rPr>
          <w:rFonts w:hint="default" w:ascii="Times New Roman" w:hAnsi="Times New Roman" w:cs="Times New Roman"/>
          <w:color w:val="FF0000"/>
          <w:w w:val="125"/>
        </w:rPr>
        <w:t xml:space="preserve">= </w:t>
      </w:r>
      <w:r>
        <w:rPr>
          <w:rFonts w:hint="default" w:ascii="Times New Roman" w:hAnsi="Times New Roman" w:cs="Times New Roman"/>
          <w:color w:val="FF0000"/>
          <w:spacing w:val="19"/>
          <w:w w:val="125"/>
        </w:rPr>
        <w:t xml:space="preserve"> </w:t>
      </w:r>
      <w:r>
        <w:rPr>
          <w:rFonts w:hint="default" w:ascii="Times New Roman" w:hAnsi="Times New Roman" w:cs="Times New Roman"/>
          <w:color w:val="FF0000"/>
          <w:w w:val="125"/>
        </w:rPr>
        <w:t xml:space="preserve">" </w:t>
      </w:r>
      <w:r>
        <w:rPr>
          <w:rFonts w:hint="default" w:ascii="Times New Roman" w:hAnsi="Times New Roman" w:cs="Times New Roman"/>
          <w:color w:val="FF0000"/>
          <w:spacing w:val="20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+a);</w:t>
      </w:r>
    </w:p>
    <w:p>
      <w:pPr>
        <w:pStyle w:val="7"/>
        <w:spacing w:line="186" w:lineRule="exact"/>
        <w:ind w:left="13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92" w:lineRule="exact"/>
        <w:ind w:left="10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80"/>
        </w:rPr>
        <w:t>});</w:t>
      </w: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6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67" w:line="192" w:lineRule="exact"/>
        <w:ind w:left="7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92" w:lineRule="exact"/>
        <w:ind w:left="4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rPr>
          <w:rFonts w:hint="default" w:ascii="Times New Roman" w:hAnsi="Times New Roman" w:cs="Times New Roman"/>
          <w:sz w:val="21"/>
        </w:rPr>
      </w:pPr>
    </w:p>
    <w:p>
      <w:pPr>
        <w:spacing w:after="0"/>
        <w:rPr>
          <w:rFonts w:hint="default" w:ascii="Times New Roman" w:hAnsi="Times New Roman" w:cs="Times New Roman"/>
          <w:sz w:val="21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4"/>
        <w:numPr>
          <w:ilvl w:val="2"/>
          <w:numId w:val="16"/>
        </w:numPr>
        <w:tabs>
          <w:tab w:val="left" w:pos="1099"/>
          <w:tab w:val="left" w:pos="1100"/>
        </w:tabs>
        <w:spacing w:before="59" w:after="0" w:line="240" w:lineRule="auto"/>
        <w:ind w:left="1099" w:right="0" w:hanging="700"/>
        <w:jc w:val="left"/>
        <w:rPr>
          <w:rFonts w:hint="default" w:ascii="Times New Roman" w:hAnsi="Times New Roman" w:cs="Times New Roman"/>
        </w:rPr>
      </w:pPr>
      <w:bookmarkStart w:id="5" w:name="_TOC_250013"/>
      <w:r>
        <w:rPr>
          <w:rFonts w:hint="default" w:ascii="Times New Roman" w:hAnsi="Times New Roman" w:cs="Times New Roman"/>
          <w:w w:val="120"/>
        </w:rPr>
        <w:t>Output</w:t>
      </w:r>
      <w:r>
        <w:rPr>
          <w:rFonts w:hint="default" w:ascii="Times New Roman" w:hAnsi="Times New Roman" w:cs="Times New Roman"/>
          <w:spacing w:val="26"/>
          <w:w w:val="120"/>
        </w:rPr>
        <w:t xml:space="preserve"> </w:t>
      </w:r>
      <w:bookmarkEnd w:id="5"/>
      <w:r>
        <w:rPr>
          <w:rFonts w:hint="default" w:ascii="Times New Roman" w:hAnsi="Times New Roman" w:cs="Times New Roman"/>
          <w:w w:val="120"/>
        </w:rPr>
        <w:t>Screen</w:t>
      </w:r>
    </w:p>
    <w:p>
      <w:pPr>
        <w:pStyle w:val="7"/>
        <w:rPr>
          <w:rFonts w:hint="default" w:ascii="Times New Roman" w:hAnsi="Times New Roman" w:cs="Times New Roman"/>
          <w:b/>
          <w:sz w:val="20"/>
        </w:rPr>
      </w:pPr>
      <w:r>
        <w:rPr>
          <w:rFonts w:hint="default" w:ascii="Times New Roman" w:hAnsi="Times New Roman" w:cs="Times New Roman"/>
        </w:rPr>
        <w:br w:type="column"/>
      </w:r>
    </w:p>
    <w:p>
      <w:pPr>
        <w:pStyle w:val="7"/>
        <w:spacing w:before="8"/>
        <w:rPr>
          <w:rFonts w:hint="default" w:ascii="Times New Roman" w:hAnsi="Times New Roman" w:cs="Times New Roman"/>
          <w:b/>
          <w:sz w:val="14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2806065</wp:posOffset>
            </wp:positionH>
            <wp:positionV relativeFrom="paragraph">
              <wp:posOffset>138430</wp:posOffset>
            </wp:positionV>
            <wp:extent cx="2194560" cy="359791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745" cy="359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1016" w:right="0" w:firstLine="0"/>
        <w:jc w:val="left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20"/>
          <w:sz w:val="18"/>
        </w:rPr>
        <w:t>Figure</w:t>
      </w:r>
      <w:r>
        <w:rPr>
          <w:rFonts w:hint="default" w:ascii="Times New Roman" w:hAnsi="Times New Roman" w:cs="Times New Roman"/>
          <w:b/>
          <w:spacing w:val="10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18"/>
        </w:rPr>
        <w:t>4.1:</w:t>
      </w:r>
      <w:r>
        <w:rPr>
          <w:rFonts w:hint="default" w:ascii="Times New Roman" w:hAnsi="Times New Roman" w:cs="Times New Roman"/>
          <w:b/>
          <w:spacing w:val="30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Linear</w:t>
      </w:r>
      <w:r>
        <w:rPr>
          <w:rFonts w:hint="default" w:ascii="Times New Roman" w:hAnsi="Times New Roman" w:cs="Times New Roman"/>
          <w:spacing w:val="3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layout</w:t>
      </w:r>
    </w:p>
    <w:p>
      <w:pPr>
        <w:spacing w:after="0"/>
        <w:jc w:val="left"/>
        <w:rPr>
          <w:rFonts w:hint="default" w:ascii="Times New Roman" w:hAnsi="Times New Roman" w:cs="Times New Roman"/>
          <w:sz w:val="18"/>
        </w:rPr>
        <w:sectPr>
          <w:type w:val="continuous"/>
          <w:pgSz w:w="12240" w:h="15840"/>
          <w:pgMar w:top="1400" w:right="0" w:bottom="280" w:left="1040" w:header="720" w:footer="720" w:gutter="0"/>
          <w:cols w:equalWidth="0" w:num="2">
            <w:col w:w="2611" w:space="369"/>
            <w:col w:w="8220"/>
          </w:cols>
        </w:sectPr>
      </w:pPr>
    </w:p>
    <w:p>
      <w:pPr>
        <w:pStyle w:val="2"/>
        <w:numPr>
          <w:ilvl w:val="0"/>
          <w:numId w:val="13"/>
        </w:numPr>
        <w:tabs>
          <w:tab w:val="left" w:pos="884"/>
          <w:tab w:val="left" w:pos="885"/>
        </w:tabs>
        <w:spacing w:before="32" w:after="0" w:line="252" w:lineRule="auto"/>
        <w:ind w:left="884" w:right="1436" w:hanging="485"/>
        <w:jc w:val="left"/>
        <w:rPr>
          <w:rFonts w:hint="default" w:ascii="Times New Roman" w:hAnsi="Times New Roman" w:cs="Times New Roman"/>
        </w:rPr>
      </w:pPr>
      <w:bookmarkStart w:id="6" w:name="_TOC_250012"/>
      <w:r>
        <w:rPr>
          <w:rFonts w:hint="default" w:ascii="Times New Roman" w:hAnsi="Times New Roman" w:cs="Times New Roman"/>
          <w:w w:val="120"/>
        </w:rPr>
        <w:t>Apps</w:t>
      </w:r>
      <w:r>
        <w:rPr>
          <w:rFonts w:hint="default" w:ascii="Times New Roman" w:hAnsi="Times New Roman" w:cs="Times New Roman"/>
          <w:spacing w:val="16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Interactivity</w:t>
      </w:r>
      <w:r>
        <w:rPr>
          <w:rFonts w:hint="default" w:ascii="Times New Roman" w:hAnsi="Times New Roman" w:cs="Times New Roman"/>
          <w:spacing w:val="17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in</w:t>
      </w:r>
      <w:r>
        <w:rPr>
          <w:rFonts w:hint="default" w:ascii="Times New Roman" w:hAnsi="Times New Roman" w:cs="Times New Roman"/>
          <w:spacing w:val="17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Android:</w:t>
      </w:r>
      <w:r>
        <w:rPr>
          <w:rFonts w:hint="default" w:ascii="Times New Roman" w:hAnsi="Times New Roman" w:cs="Times New Roman"/>
          <w:spacing w:val="63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To</w:t>
      </w:r>
      <w:r>
        <w:rPr>
          <w:rFonts w:hint="default" w:ascii="Times New Roman" w:hAnsi="Times New Roman" w:cs="Times New Roman"/>
          <w:spacing w:val="17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incorporate</w:t>
      </w:r>
      <w:r>
        <w:rPr>
          <w:rFonts w:hint="default" w:ascii="Times New Roman" w:hAnsi="Times New Roman" w:cs="Times New Roman"/>
          <w:spacing w:val="17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element</w:t>
      </w:r>
      <w:r>
        <w:rPr>
          <w:rFonts w:hint="default" w:ascii="Times New Roman" w:hAnsi="Times New Roman" w:cs="Times New Roman"/>
          <w:spacing w:val="17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of</w:t>
      </w:r>
      <w:r>
        <w:rPr>
          <w:rFonts w:hint="default" w:ascii="Times New Roman" w:hAnsi="Times New Roman" w:cs="Times New Roman"/>
          <w:spacing w:val="16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inter-</w:t>
      </w:r>
      <w:r>
        <w:rPr>
          <w:rFonts w:hint="default" w:ascii="Times New Roman" w:hAnsi="Times New Roman" w:cs="Times New Roman"/>
          <w:spacing w:val="-73"/>
          <w:w w:val="120"/>
        </w:rPr>
        <w:t xml:space="preserve"> </w:t>
      </w:r>
      <w:r>
        <w:rPr>
          <w:rFonts w:hint="default" w:ascii="Times New Roman" w:hAnsi="Times New Roman" w:cs="Times New Roman"/>
          <w:w w:val="125"/>
        </w:rPr>
        <w:t>activity</w:t>
      </w:r>
      <w:r>
        <w:rPr>
          <w:rFonts w:hint="default" w:ascii="Times New Roman" w:hAnsi="Times New Roman" w:cs="Times New Roman"/>
          <w:spacing w:val="2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using</w:t>
      </w:r>
      <w:r>
        <w:rPr>
          <w:rFonts w:hint="default" w:ascii="Times New Roman" w:hAnsi="Times New Roman" w:cs="Times New Roman"/>
          <w:spacing w:val="2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Android</w:t>
      </w:r>
      <w:r>
        <w:rPr>
          <w:rFonts w:hint="default" w:ascii="Times New Roman" w:hAnsi="Times New Roman" w:cs="Times New Roman"/>
          <w:spacing w:val="2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Fragment</w:t>
      </w:r>
      <w:r>
        <w:rPr>
          <w:rFonts w:hint="default" w:ascii="Times New Roman" w:hAnsi="Times New Roman" w:cs="Times New Roman"/>
          <w:spacing w:val="2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and</w:t>
      </w:r>
      <w:r>
        <w:rPr>
          <w:rFonts w:hint="default" w:ascii="Times New Roman" w:hAnsi="Times New Roman" w:cs="Times New Roman"/>
          <w:spacing w:val="2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Intent</w:t>
      </w:r>
      <w:r>
        <w:rPr>
          <w:rFonts w:hint="default" w:ascii="Times New Roman" w:hAnsi="Times New Roman" w:cs="Times New Roman"/>
          <w:spacing w:val="21"/>
          <w:w w:val="125"/>
        </w:rPr>
        <w:t xml:space="preserve"> </w:t>
      </w:r>
      <w:bookmarkEnd w:id="6"/>
      <w:r>
        <w:rPr>
          <w:rFonts w:hint="default" w:ascii="Times New Roman" w:hAnsi="Times New Roman" w:cs="Times New Roman"/>
          <w:w w:val="125"/>
        </w:rPr>
        <w:t>Class</w:t>
      </w:r>
    </w:p>
    <w:p>
      <w:pPr>
        <w:pStyle w:val="4"/>
        <w:numPr>
          <w:ilvl w:val="2"/>
          <w:numId w:val="17"/>
        </w:numPr>
        <w:tabs>
          <w:tab w:val="left" w:pos="1099"/>
          <w:tab w:val="left" w:pos="1100"/>
        </w:tabs>
        <w:spacing w:before="193" w:after="0" w:line="240" w:lineRule="auto"/>
        <w:ind w:left="1099" w:right="0" w:hanging="700"/>
        <w:jc w:val="left"/>
        <w:rPr>
          <w:rFonts w:hint="default" w:ascii="Times New Roman" w:hAnsi="Times New Roman" w:cs="Times New Roman"/>
        </w:rPr>
      </w:pPr>
      <w:bookmarkStart w:id="7" w:name="_TOC_250011"/>
      <w:r>
        <w:rPr>
          <w:rFonts w:hint="default" w:ascii="Times New Roman" w:hAnsi="Times New Roman" w:cs="Times New Roman"/>
          <w:w w:val="125"/>
        </w:rPr>
        <w:t>UI</w:t>
      </w:r>
      <w:r>
        <w:rPr>
          <w:rFonts w:hint="default" w:ascii="Times New Roman" w:hAnsi="Times New Roman" w:cs="Times New Roman"/>
          <w:spacing w:val="8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development</w:t>
      </w:r>
      <w:r>
        <w:rPr>
          <w:rFonts w:hint="default" w:ascii="Times New Roman" w:hAnsi="Times New Roman" w:cs="Times New Roman"/>
          <w:spacing w:val="8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(XML</w:t>
      </w:r>
      <w:r>
        <w:rPr>
          <w:rFonts w:hint="default" w:ascii="Times New Roman" w:hAnsi="Times New Roman" w:cs="Times New Roman"/>
          <w:spacing w:val="8"/>
          <w:w w:val="125"/>
        </w:rPr>
        <w:t xml:space="preserve"> </w:t>
      </w:r>
      <w:bookmarkEnd w:id="7"/>
      <w:r>
        <w:rPr>
          <w:rFonts w:hint="default" w:ascii="Times New Roman" w:hAnsi="Times New Roman" w:cs="Times New Roman"/>
          <w:w w:val="125"/>
        </w:rPr>
        <w:t>files)</w:t>
      </w:r>
    </w:p>
    <w:p>
      <w:pPr>
        <w:pStyle w:val="14"/>
        <w:numPr>
          <w:ilvl w:val="3"/>
          <w:numId w:val="17"/>
        </w:numPr>
        <w:tabs>
          <w:tab w:val="left" w:pos="899"/>
        </w:tabs>
        <w:spacing w:before="151" w:after="0" w:line="240" w:lineRule="auto"/>
        <w:ind w:left="898" w:right="0" w:hanging="283"/>
        <w:jc w:val="left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</w:rPr>
        <w:pict>
          <v:line id="_x0000_s1026" o:spid="_x0000_s1026" o:spt="20" style="position:absolute;left:0pt;margin-left:141.95pt;margin-top:18.75pt;height:0pt;width:4pt;mso-position-horizontal-relative:page;z-index:-251656192;mso-width-relative:page;mso-height-relative:page;" stroked="t" coordsize="21600,21600">
            <v:path arrowok="t"/>
            <v:fill focussize="0,0"/>
            <v:stroke weight="0.398031496062992pt" color="#000000"/>
            <v:imagedata o:title=""/>
            <o:lock v:ext="edit"/>
          </v:line>
        </w:pict>
      </w:r>
      <w:r>
        <w:rPr>
          <w:rFonts w:hint="default" w:ascii="Times New Roman" w:hAnsi="Times New Roman" w:cs="Times New Roman"/>
          <w:b/>
          <w:w w:val="120"/>
          <w:sz w:val="24"/>
        </w:rPr>
        <w:t>activity</w:t>
      </w:r>
      <w:r>
        <w:rPr>
          <w:rFonts w:hint="default" w:ascii="Times New Roman" w:hAnsi="Times New Roman" w:cs="Times New Roman"/>
          <w:b/>
          <w:spacing w:val="19"/>
          <w:w w:val="120"/>
          <w:sz w:val="24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24"/>
        </w:rPr>
        <w:t>main.xml:</w:t>
      </w:r>
    </w:p>
    <w:p>
      <w:pPr>
        <w:pStyle w:val="7"/>
        <w:spacing w:before="78" w:line="192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666666"/>
          <w:w w:val="120"/>
        </w:rPr>
        <w:t>&lt;?xml</w:t>
      </w:r>
      <w:r>
        <w:rPr>
          <w:rFonts w:hint="default" w:ascii="Times New Roman" w:hAnsi="Times New Roman" w:cs="Times New Roman"/>
          <w:color w:val="666666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version="1.0"</w:t>
      </w:r>
      <w:r>
        <w:rPr>
          <w:rFonts w:hint="default" w:ascii="Times New Roman" w:hAnsi="Times New Roman" w:cs="Times New Roman"/>
          <w:color w:val="666666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encoding="utf-8"?&gt;</w:t>
      </w:r>
    </w:p>
    <w:p>
      <w:pPr>
        <w:pStyle w:val="7"/>
        <w:spacing w:before="1" w:line="232" w:lineRule="auto"/>
        <w:ind w:left="1203" w:right="389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6"/>
        </w:rPr>
        <w:t>&lt;</w:t>
      </w:r>
      <w:r>
        <w:rPr>
          <w:rFonts w:hint="default" w:ascii="Times New Roman" w:hAnsi="Times New Roman" w:cs="Times New Roman"/>
          <w:color w:val="0000E5"/>
          <w:w w:val="120"/>
        </w:rPr>
        <w:t>LinearLay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o</w:t>
      </w:r>
      <w:r>
        <w:rPr>
          <w:rFonts w:hint="default" w:ascii="Times New Roman" w:hAnsi="Times New Roman" w:cs="Times New Roman"/>
          <w:color w:val="0000E5"/>
          <w:w w:val="122"/>
        </w:rPr>
        <w:t>ut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w w:val="106"/>
        </w:rPr>
        <w:t>xml</w:t>
      </w:r>
      <w:r>
        <w:rPr>
          <w:rFonts w:hint="default" w:ascii="Times New Roman" w:hAnsi="Times New Roman" w:cs="Times New Roman"/>
          <w:color w:val="FF0000"/>
          <w:spacing w:val="-1"/>
          <w:w w:val="106"/>
        </w:rPr>
        <w:t>n</w:t>
      </w:r>
      <w:r>
        <w:rPr>
          <w:rFonts w:hint="default" w:ascii="Times New Roman" w:hAnsi="Times New Roman" w:cs="Times New Roman"/>
          <w:color w:val="FF0000"/>
          <w:w w:val="135"/>
        </w:rPr>
        <w:t>s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"http://schemas.android.com/apk/res/android"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w w:val="122"/>
        </w:rPr>
        <w:t>http</w:t>
      </w:r>
      <w:r>
        <w:rPr>
          <w:rFonts w:hint="default" w:ascii="Times New Roman" w:hAnsi="Times New Roman" w:cs="Times New Roman"/>
          <w:color w:val="9300D1"/>
          <w:w w:val="152"/>
        </w:rPr>
        <w:t>://</w:t>
      </w:r>
      <w:r>
        <w:rPr>
          <w:rFonts w:hint="default" w:ascii="Times New Roman" w:hAnsi="Times New Roman" w:cs="Times New Roman"/>
          <w:color w:val="9300D1"/>
          <w:w w:val="101"/>
        </w:rPr>
        <w:t>schem</w:t>
      </w:r>
      <w:r>
        <w:rPr>
          <w:rFonts w:hint="default" w:ascii="Times New Roman" w:hAnsi="Times New Roman" w:cs="Times New Roman"/>
          <w:color w:val="9300D1"/>
          <w:spacing w:val="-1"/>
          <w:w w:val="101"/>
        </w:rPr>
        <w:t>a</w:t>
      </w:r>
      <w:r>
        <w:rPr>
          <w:rFonts w:hint="default" w:ascii="Times New Roman" w:hAnsi="Times New Roman" w:cs="Times New Roman"/>
          <w:color w:val="9300D1"/>
          <w:w w:val="135"/>
        </w:rPr>
        <w:t>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90"/>
        </w:rPr>
        <w:t>com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8"/>
        </w:rPr>
        <w:t>apk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8"/>
        </w:rPr>
        <w:t>res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5"/>
        </w:rPr>
        <w:t>a</w:t>
      </w:r>
      <w:r>
        <w:rPr>
          <w:rFonts w:hint="default" w:ascii="Times New Roman" w:hAnsi="Times New Roman" w:cs="Times New Roman"/>
          <w:color w:val="9300D1"/>
          <w:spacing w:val="-1"/>
          <w:w w:val="105"/>
        </w:rPr>
        <w:t>n</w:t>
      </w:r>
      <w:r>
        <w:rPr>
          <w:rFonts w:hint="default" w:ascii="Times New Roman" w:hAnsi="Times New Roman" w:cs="Times New Roman"/>
          <w:color w:val="9300D1"/>
          <w:w w:val="122"/>
        </w:rPr>
        <w:t>droid</w:t>
      </w:r>
      <w:r>
        <w:rPr>
          <w:rFonts w:hint="default" w:ascii="Times New Roman" w:hAnsi="Times New Roman" w:cs="Times New Roman"/>
          <w:color w:val="9300D1"/>
          <w:w w:val="122"/>
        </w:rPr>
        <w:fldChar w:fldCharType="end"/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FF0000"/>
          <w:w w:val="111"/>
        </w:rPr>
        <w:t>xmlns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03"/>
        </w:rPr>
        <w:t>app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"http://schemas.android.com/apk/res-auto"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w w:val="122"/>
        </w:rPr>
        <w:t>http</w:t>
      </w:r>
      <w:r>
        <w:rPr>
          <w:rFonts w:hint="default" w:ascii="Times New Roman" w:hAnsi="Times New Roman" w:cs="Times New Roman"/>
          <w:color w:val="9300D1"/>
          <w:w w:val="152"/>
        </w:rPr>
        <w:t>://</w:t>
      </w:r>
      <w:r>
        <w:rPr>
          <w:rFonts w:hint="default" w:ascii="Times New Roman" w:hAnsi="Times New Roman" w:cs="Times New Roman"/>
          <w:color w:val="9300D1"/>
          <w:w w:val="105"/>
        </w:rPr>
        <w:t>schemas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spacing w:val="-1"/>
          <w:w w:val="125"/>
        </w:rPr>
        <w:t>c</w:t>
      </w:r>
      <w:r>
        <w:rPr>
          <w:rFonts w:hint="default" w:ascii="Times New Roman" w:hAnsi="Times New Roman" w:cs="Times New Roman"/>
          <w:color w:val="9300D1"/>
          <w:w w:val="79"/>
        </w:rPr>
        <w:t>om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8"/>
        </w:rPr>
        <w:t>apk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8"/>
        </w:rPr>
        <w:t>res</w:t>
      </w:r>
      <w:r>
        <w:rPr>
          <w:rFonts w:hint="default" w:ascii="Times New Roman" w:hAnsi="Times New Roman" w:cs="Times New Roman"/>
          <w:color w:val="9300D1"/>
          <w:w w:val="172"/>
        </w:rPr>
        <w:t>-</w:t>
      </w:r>
      <w:r>
        <w:rPr>
          <w:rFonts w:hint="default" w:ascii="Times New Roman" w:hAnsi="Times New Roman" w:cs="Times New Roman"/>
          <w:color w:val="9300D1"/>
          <w:w w:val="113"/>
        </w:rPr>
        <w:t>auto</w:t>
      </w:r>
      <w:r>
        <w:rPr>
          <w:rFonts w:hint="default" w:ascii="Times New Roman" w:hAnsi="Times New Roman" w:cs="Times New Roman"/>
          <w:color w:val="9300D1"/>
          <w:w w:val="113"/>
        </w:rPr>
        <w:fldChar w:fldCharType="end"/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FF0000"/>
          <w:w w:val="111"/>
        </w:rPr>
        <w:t>xmlns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31"/>
        </w:rPr>
        <w:t>tool</w:t>
      </w:r>
      <w:r>
        <w:rPr>
          <w:rFonts w:hint="default" w:ascii="Times New Roman" w:hAnsi="Times New Roman" w:cs="Times New Roman"/>
          <w:color w:val="0000E5"/>
          <w:spacing w:val="-1"/>
          <w:w w:val="131"/>
        </w:rPr>
        <w:t>s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"http://schemas.android.com/tools"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w w:val="122"/>
        </w:rPr>
        <w:t>http</w:t>
      </w:r>
      <w:r>
        <w:rPr>
          <w:rFonts w:hint="default" w:ascii="Times New Roman" w:hAnsi="Times New Roman" w:cs="Times New Roman"/>
          <w:color w:val="9300D1"/>
          <w:w w:val="152"/>
        </w:rPr>
        <w:t>://</w:t>
      </w:r>
      <w:r>
        <w:rPr>
          <w:rFonts w:hint="default" w:ascii="Times New Roman" w:hAnsi="Times New Roman" w:cs="Times New Roman"/>
          <w:color w:val="9300D1"/>
          <w:w w:val="105"/>
        </w:rPr>
        <w:t>schemas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7"/>
        </w:rPr>
        <w:t>androi</w:t>
      </w:r>
      <w:r>
        <w:rPr>
          <w:rFonts w:hint="default" w:ascii="Times New Roman" w:hAnsi="Times New Roman" w:cs="Times New Roman"/>
          <w:color w:val="9300D1"/>
          <w:spacing w:val="-1"/>
          <w:w w:val="117"/>
        </w:rPr>
        <w:t>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90"/>
        </w:rPr>
        <w:t>com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31"/>
        </w:rPr>
        <w:t>tools</w:t>
      </w:r>
      <w:r>
        <w:rPr>
          <w:rFonts w:hint="default" w:ascii="Times New Roman" w:hAnsi="Times New Roman" w:cs="Times New Roman"/>
          <w:color w:val="9300D1"/>
          <w:w w:val="131"/>
        </w:rPr>
        <w:fldChar w:fldCharType="end"/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</w:p>
    <w:p>
      <w:pPr>
        <w:pStyle w:val="7"/>
        <w:spacing w:line="232" w:lineRule="auto"/>
        <w:ind w:left="1203" w:right="673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30"/>
        </w:rPr>
        <w:t>android</w:t>
      </w:r>
      <w:r>
        <w:rPr>
          <w:rFonts w:hint="default" w:ascii="Times New Roman" w:hAnsi="Times New Roman" w:cs="Times New Roman"/>
          <w:w w:val="130"/>
        </w:rPr>
        <w:t>:</w:t>
      </w:r>
      <w:r>
        <w:rPr>
          <w:rFonts w:hint="default" w:ascii="Times New Roman" w:hAnsi="Times New Roman" w:cs="Times New Roman"/>
          <w:color w:val="0000E5"/>
          <w:w w:val="130"/>
        </w:rPr>
        <w:t>orientation</w:t>
      </w:r>
      <w:r>
        <w:rPr>
          <w:rFonts w:hint="default" w:ascii="Times New Roman" w:hAnsi="Times New Roman" w:cs="Times New Roman"/>
          <w:w w:val="130"/>
        </w:rPr>
        <w:t>=</w:t>
      </w:r>
      <w:r>
        <w:rPr>
          <w:rFonts w:hint="default" w:ascii="Times New Roman" w:hAnsi="Times New Roman" w:cs="Times New Roman"/>
          <w:color w:val="9300D1"/>
          <w:w w:val="130"/>
        </w:rPr>
        <w:t>"vertical"</w:t>
      </w:r>
      <w:r>
        <w:rPr>
          <w:rFonts w:hint="default" w:ascii="Times New Roman" w:hAnsi="Times New Roman" w:cs="Times New Roman"/>
          <w:color w:val="9300D1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color w:val="0000E5"/>
          <w:w w:val="130"/>
        </w:rPr>
        <w:t>tools</w:t>
      </w:r>
      <w:r>
        <w:rPr>
          <w:rFonts w:hint="default" w:ascii="Times New Roman" w:hAnsi="Times New Roman" w:cs="Times New Roman"/>
          <w:w w:val="130"/>
        </w:rPr>
        <w:t>:</w:t>
      </w:r>
      <w:r>
        <w:rPr>
          <w:rFonts w:hint="default" w:ascii="Times New Roman" w:hAnsi="Times New Roman" w:cs="Times New Roman"/>
          <w:color w:val="0000E5"/>
          <w:w w:val="130"/>
        </w:rPr>
        <w:t>context</w:t>
      </w:r>
      <w:r>
        <w:rPr>
          <w:rFonts w:hint="default" w:ascii="Times New Roman" w:hAnsi="Times New Roman" w:cs="Times New Roman"/>
          <w:w w:val="130"/>
        </w:rPr>
        <w:t>=</w:t>
      </w:r>
      <w:r>
        <w:rPr>
          <w:rFonts w:hint="default" w:ascii="Times New Roman" w:hAnsi="Times New Roman" w:cs="Times New Roman"/>
          <w:color w:val="9300D1"/>
          <w:w w:val="130"/>
        </w:rPr>
        <w:t>".MainActivity"</w:t>
      </w:r>
      <w:r>
        <w:rPr>
          <w:rFonts w:hint="default" w:ascii="Times New Roman" w:hAnsi="Times New Roman" w:cs="Times New Roman"/>
          <w:w w:val="130"/>
        </w:rPr>
        <w:t>&gt;</w:t>
      </w: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spacing w:before="11"/>
        <w:rPr>
          <w:rFonts w:hint="default" w:ascii="Times New Roman" w:hAnsi="Times New Roman" w:cs="Times New Roman"/>
          <w:sz w:val="14"/>
        </w:rPr>
      </w:pPr>
    </w:p>
    <w:p>
      <w:pPr>
        <w:pStyle w:val="7"/>
        <w:spacing w:before="1" w:line="232" w:lineRule="auto"/>
        <w:ind w:left="1507" w:right="6303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&lt;</w:t>
      </w:r>
      <w:r>
        <w:rPr>
          <w:rFonts w:hint="default" w:ascii="Times New Roman" w:hAnsi="Times New Roman" w:cs="Times New Roman"/>
          <w:color w:val="0000E5"/>
          <w:w w:val="120"/>
        </w:rPr>
        <w:t>LinearLayout</w:t>
      </w:r>
      <w:r>
        <w:rPr>
          <w:rFonts w:hint="default" w:ascii="Times New Roman" w:hAnsi="Times New Roman" w:cs="Times New Roman"/>
          <w:color w:val="0000E5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orientation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"horizontal"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15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&lt;</w:t>
      </w:r>
      <w:r>
        <w:rPr>
          <w:rFonts w:hint="default" w:ascii="Times New Roman" w:hAnsi="Times New Roman" w:cs="Times New Roman"/>
          <w:color w:val="0000E5"/>
          <w:w w:val="115"/>
        </w:rPr>
        <w:t>Button</w:t>
      </w:r>
    </w:p>
    <w:p>
      <w:pPr>
        <w:pStyle w:val="7"/>
        <w:spacing w:before="2" w:line="232" w:lineRule="auto"/>
        <w:ind w:left="1812" w:right="63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spacing w:val="-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11"/>
        </w:rPr>
        <w:t>btn1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layout_marginRight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"10dp"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"1"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"First"</w:t>
      </w:r>
      <w:r>
        <w:rPr>
          <w:rFonts w:hint="default" w:ascii="Times New Roman" w:hAnsi="Times New Roman" w:cs="Times New Roman"/>
          <w:color w:val="9300D1"/>
          <w:spacing w:val="8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before="1" w:line="192" w:lineRule="exact"/>
        <w:ind w:left="15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&lt;</w:t>
      </w:r>
      <w:r>
        <w:rPr>
          <w:rFonts w:hint="default" w:ascii="Times New Roman" w:hAnsi="Times New Roman" w:cs="Times New Roman"/>
          <w:color w:val="0000E5"/>
          <w:w w:val="115"/>
        </w:rPr>
        <w:t>Button</w:t>
      </w:r>
    </w:p>
    <w:p>
      <w:pPr>
        <w:pStyle w:val="7"/>
        <w:spacing w:before="1" w:line="232" w:lineRule="auto"/>
        <w:ind w:left="1812" w:right="63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spacing w:val="-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11"/>
        </w:rPr>
        <w:t>btn2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layout_marginRight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"10dp"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"1"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"Second"</w:t>
      </w:r>
      <w:r>
        <w:rPr>
          <w:rFonts w:hint="default" w:ascii="Times New Roman" w:hAnsi="Times New Roman" w:cs="Times New Roman"/>
          <w:color w:val="9300D1"/>
          <w:spacing w:val="40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spacing w:before="1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15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&lt;</w:t>
      </w:r>
      <w:r>
        <w:rPr>
          <w:rFonts w:hint="default" w:ascii="Times New Roman" w:hAnsi="Times New Roman" w:cs="Times New Roman"/>
          <w:color w:val="0000E5"/>
          <w:w w:val="115"/>
        </w:rPr>
        <w:t>Button</w:t>
      </w:r>
    </w:p>
    <w:p>
      <w:pPr>
        <w:pStyle w:val="7"/>
        <w:spacing w:before="1" w:line="232" w:lineRule="auto"/>
        <w:ind w:left="1812" w:right="63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spacing w:val="-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11"/>
        </w:rPr>
        <w:t>btn3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"1"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"Third"</w:t>
      </w:r>
      <w:r>
        <w:rPr>
          <w:rFonts w:hint="default" w:ascii="Times New Roman" w:hAnsi="Times New Roman" w:cs="Times New Roman"/>
          <w:color w:val="9300D1"/>
          <w:spacing w:val="3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spacing w:before="1"/>
        <w:rPr>
          <w:rFonts w:hint="default" w:ascii="Times New Roman" w:hAnsi="Times New Roman" w:cs="Times New Roman"/>
          <w:sz w:val="15"/>
        </w:rPr>
      </w:pPr>
    </w:p>
    <w:p>
      <w:pPr>
        <w:pStyle w:val="7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&lt;/</w:t>
      </w:r>
      <w:r>
        <w:rPr>
          <w:rFonts w:hint="default" w:ascii="Times New Roman" w:hAnsi="Times New Roman" w:cs="Times New Roman"/>
          <w:color w:val="0000E5"/>
          <w:w w:val="120"/>
        </w:rPr>
        <w:t>LinearLayout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spacing w:before="5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232" w:lineRule="auto"/>
        <w:ind w:left="1507" w:right="6730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&lt;</w:t>
      </w:r>
      <w:r>
        <w:rPr>
          <w:rFonts w:hint="default" w:ascii="Times New Roman" w:hAnsi="Times New Roman" w:cs="Times New Roman"/>
          <w:color w:val="0000E5"/>
          <w:w w:val="120"/>
        </w:rPr>
        <w:t>LinearLayout</w:t>
      </w:r>
      <w:r>
        <w:rPr>
          <w:rFonts w:hint="default" w:ascii="Times New Roman" w:hAnsi="Times New Roman" w:cs="Times New Roman"/>
          <w:color w:val="0000E5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layout_width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"682dp"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orientation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"vertical"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spacing w:before="5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232" w:lineRule="auto"/>
        <w:ind w:left="1812" w:right="5137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6"/>
        </w:rPr>
        <w:t>&lt;</w:t>
      </w:r>
      <w:r>
        <w:rPr>
          <w:rFonts w:hint="default" w:ascii="Times New Roman" w:hAnsi="Times New Roman" w:cs="Times New Roman"/>
          <w:color w:val="0000E5"/>
          <w:w w:val="117"/>
        </w:rPr>
        <w:t>androidx</w:t>
      </w:r>
      <w:r>
        <w:rPr>
          <w:rFonts w:hint="default" w:ascii="Times New Roman" w:hAnsi="Times New Roman" w:cs="Times New Roman"/>
          <w:w w:val="209"/>
        </w:rPr>
        <w:t>.</w:t>
      </w:r>
      <w:r>
        <w:rPr>
          <w:rFonts w:hint="default" w:ascii="Times New Roman" w:hAnsi="Times New Roman" w:cs="Times New Roman"/>
          <w:color w:val="0000E5"/>
          <w:spacing w:val="-1"/>
          <w:w w:val="173"/>
        </w:rPr>
        <w:t>f</w:t>
      </w:r>
      <w:r>
        <w:rPr>
          <w:rFonts w:hint="default" w:ascii="Times New Roman" w:hAnsi="Times New Roman" w:cs="Times New Roman"/>
          <w:color w:val="0000E5"/>
          <w:w w:val="107"/>
        </w:rPr>
        <w:t>ragment</w:t>
      </w:r>
      <w:r>
        <w:rPr>
          <w:rFonts w:hint="default" w:ascii="Times New Roman" w:hAnsi="Times New Roman" w:cs="Times New Roman"/>
          <w:w w:val="209"/>
        </w:rPr>
        <w:t>.</w:t>
      </w:r>
      <w:r>
        <w:rPr>
          <w:rFonts w:hint="default" w:ascii="Times New Roman" w:hAnsi="Times New Roman" w:cs="Times New Roman"/>
          <w:color w:val="0000E5"/>
          <w:w w:val="103"/>
        </w:rPr>
        <w:t>app</w:t>
      </w:r>
      <w:r>
        <w:rPr>
          <w:rFonts w:hint="default" w:ascii="Times New Roman" w:hAnsi="Times New Roman" w:cs="Times New Roman"/>
          <w:w w:val="209"/>
        </w:rPr>
        <w:t>.</w:t>
      </w:r>
      <w:r>
        <w:rPr>
          <w:rFonts w:hint="default" w:ascii="Times New Roman" w:hAnsi="Times New Roman" w:cs="Times New Roman"/>
          <w:color w:val="0000E5"/>
          <w:w w:val="108"/>
        </w:rPr>
        <w:t>FragmentCon</w:t>
      </w:r>
      <w:r>
        <w:rPr>
          <w:rFonts w:hint="default" w:ascii="Times New Roman" w:hAnsi="Times New Roman" w:cs="Times New Roman"/>
          <w:color w:val="0000E5"/>
          <w:spacing w:val="-1"/>
          <w:w w:val="108"/>
        </w:rPr>
        <w:t>t</w:t>
      </w:r>
      <w:r>
        <w:rPr>
          <w:rFonts w:hint="default" w:ascii="Times New Roman" w:hAnsi="Times New Roman" w:cs="Times New Roman"/>
          <w:color w:val="0000E5"/>
          <w:w w:val="116"/>
        </w:rPr>
        <w:t xml:space="preserve">ainerView 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spacing w:val="-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15"/>
        </w:rPr>
        <w:t>fragmentContainer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91"/>
        </w:rPr>
        <w:t>name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90"/>
        </w:rPr>
        <w:t>com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06"/>
        </w:rPr>
        <w:t>example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4"/>
        </w:rPr>
        <w:t>fragments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53"/>
        </w:rPr>
        <w:t>F</w:t>
      </w:r>
      <w:r>
        <w:rPr>
          <w:rFonts w:hint="default" w:ascii="Times New Roman" w:hAnsi="Times New Roman" w:cs="Times New Roman"/>
          <w:color w:val="9300D1"/>
          <w:spacing w:val="-1"/>
          <w:w w:val="153"/>
        </w:rPr>
        <w:t>i</w:t>
      </w:r>
      <w:r>
        <w:rPr>
          <w:rFonts w:hint="default" w:ascii="Times New Roman" w:hAnsi="Times New Roman" w:cs="Times New Roman"/>
          <w:color w:val="9300D1"/>
          <w:w w:val="116"/>
        </w:rPr>
        <w:t>rstFragment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spacing w:line="190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&lt;/</w:t>
      </w:r>
      <w:r>
        <w:rPr>
          <w:rFonts w:hint="default" w:ascii="Times New Roman" w:hAnsi="Times New Roman" w:cs="Times New Roman"/>
          <w:color w:val="0000E5"/>
          <w:w w:val="120"/>
        </w:rPr>
        <w:t>LinearLayout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before="1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&lt;/</w:t>
      </w:r>
      <w:r>
        <w:rPr>
          <w:rFonts w:hint="default" w:ascii="Times New Roman" w:hAnsi="Times New Roman" w:cs="Times New Roman"/>
          <w:color w:val="0000E5"/>
          <w:w w:val="120"/>
        </w:rPr>
        <w:t>LinearLayout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spacing w:before="2"/>
        <w:rPr>
          <w:rFonts w:hint="default" w:ascii="Times New Roman" w:hAnsi="Times New Roman" w:cs="Times New Roman"/>
          <w:sz w:val="17"/>
        </w:rPr>
      </w:pPr>
    </w:p>
    <w:p>
      <w:pPr>
        <w:pStyle w:val="3"/>
        <w:numPr>
          <w:ilvl w:val="3"/>
          <w:numId w:val="17"/>
        </w:numPr>
        <w:tabs>
          <w:tab w:val="left" w:pos="899"/>
        </w:tabs>
        <w:spacing w:before="0" w:after="0" w:line="240" w:lineRule="auto"/>
        <w:ind w:left="898" w:right="0" w:hanging="283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line id="_x0000_s1027" o:spid="_x0000_s1027" o:spt="20" style="position:absolute;left:0pt;margin-left:143.1pt;margin-top:11.2pt;height:0pt;width:3.5pt;mso-position-horizontal-relative:page;z-index:-251656192;mso-width-relative:page;mso-height-relative:page;" stroked="t" coordsize="21600,21600">
            <v:path arrowok="t"/>
            <v:fill focussize="0,0"/>
            <v:stroke weight="0.398031496062992pt" color="#000000"/>
            <v:imagedata o:title=""/>
            <o:lock v:ext="edit"/>
          </v:line>
        </w:pict>
      </w:r>
      <w:r>
        <w:rPr>
          <w:rFonts w:hint="default" w:ascii="Times New Roman" w:hAnsi="Times New Roman" w:cs="Times New Roman"/>
          <w:w w:val="105"/>
        </w:rPr>
        <w:t>fragment</w:t>
      </w:r>
      <w:r>
        <w:rPr>
          <w:rFonts w:hint="default" w:ascii="Times New Roman" w:hAnsi="Times New Roman" w:cs="Times New Roman"/>
          <w:spacing w:val="1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first.xml:-</w:t>
      </w:r>
    </w:p>
    <w:p>
      <w:pPr>
        <w:pStyle w:val="7"/>
        <w:spacing w:before="78" w:line="192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666666"/>
          <w:w w:val="120"/>
        </w:rPr>
        <w:t>&lt;?xml</w:t>
      </w:r>
      <w:r>
        <w:rPr>
          <w:rFonts w:hint="default" w:ascii="Times New Roman" w:hAnsi="Times New Roman" w:cs="Times New Roman"/>
          <w:color w:val="666666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version="1.0"</w:t>
      </w:r>
      <w:r>
        <w:rPr>
          <w:rFonts w:hint="default" w:ascii="Times New Roman" w:hAnsi="Times New Roman" w:cs="Times New Roman"/>
          <w:color w:val="666666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encoding="utf-8"?&gt;</w:t>
      </w:r>
    </w:p>
    <w:p>
      <w:pPr>
        <w:pStyle w:val="7"/>
        <w:spacing w:line="192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6"/>
        </w:rPr>
        <w:t>&lt;</w:t>
      </w:r>
      <w:r>
        <w:rPr>
          <w:rFonts w:hint="default" w:ascii="Times New Roman" w:hAnsi="Times New Roman" w:cs="Times New Roman"/>
          <w:color w:val="0000E5"/>
          <w:w w:val="106"/>
        </w:rPr>
        <w:t>FrameLayo</w:t>
      </w:r>
      <w:r>
        <w:rPr>
          <w:rFonts w:hint="default" w:ascii="Times New Roman" w:hAnsi="Times New Roman" w:cs="Times New Roman"/>
          <w:color w:val="0000E5"/>
          <w:spacing w:val="-1"/>
          <w:w w:val="106"/>
        </w:rPr>
        <w:t>u</w:t>
      </w:r>
      <w:r>
        <w:rPr>
          <w:rFonts w:hint="default" w:ascii="Times New Roman" w:hAnsi="Times New Roman" w:cs="Times New Roman"/>
          <w:color w:val="0000E5"/>
          <w:w w:val="157"/>
        </w:rPr>
        <w:t>t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w w:val="111"/>
        </w:rPr>
        <w:t>xmln</w:t>
      </w:r>
      <w:r>
        <w:rPr>
          <w:rFonts w:hint="default" w:ascii="Times New Roman" w:hAnsi="Times New Roman" w:cs="Times New Roman"/>
          <w:color w:val="FF0000"/>
          <w:spacing w:val="-1"/>
          <w:w w:val="111"/>
        </w:rPr>
        <w:t>s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"http://schemas.android.com/apk/res/android"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w w:val="122"/>
        </w:rPr>
        <w:t>http</w:t>
      </w:r>
      <w:r>
        <w:rPr>
          <w:rFonts w:hint="default" w:ascii="Times New Roman" w:hAnsi="Times New Roman" w:cs="Times New Roman"/>
          <w:color w:val="9300D1"/>
          <w:w w:val="152"/>
        </w:rPr>
        <w:t>://</w:t>
      </w:r>
      <w:r>
        <w:rPr>
          <w:rFonts w:hint="default" w:ascii="Times New Roman" w:hAnsi="Times New Roman" w:cs="Times New Roman"/>
          <w:color w:val="9300D1"/>
          <w:w w:val="105"/>
        </w:rPr>
        <w:t>schema</w:t>
      </w:r>
      <w:r>
        <w:rPr>
          <w:rFonts w:hint="default" w:ascii="Times New Roman" w:hAnsi="Times New Roman" w:cs="Times New Roman"/>
          <w:color w:val="9300D1"/>
          <w:spacing w:val="-1"/>
          <w:w w:val="105"/>
        </w:rPr>
        <w:t>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90"/>
        </w:rPr>
        <w:t>com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8"/>
        </w:rPr>
        <w:t>apk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8"/>
        </w:rPr>
        <w:t>res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3"/>
        </w:rPr>
        <w:t>an</w:t>
      </w:r>
      <w:r>
        <w:rPr>
          <w:rFonts w:hint="default" w:ascii="Times New Roman" w:hAnsi="Times New Roman" w:cs="Times New Roman"/>
          <w:color w:val="9300D1"/>
          <w:spacing w:val="-1"/>
          <w:w w:val="103"/>
        </w:rPr>
        <w:t>d</w:t>
      </w:r>
      <w:r>
        <w:rPr>
          <w:rFonts w:hint="default" w:ascii="Times New Roman" w:hAnsi="Times New Roman" w:cs="Times New Roman"/>
          <w:color w:val="9300D1"/>
          <w:w w:val="129"/>
        </w:rPr>
        <w:t>roid</w:t>
      </w:r>
      <w:r>
        <w:rPr>
          <w:rFonts w:hint="default" w:ascii="Times New Roman" w:hAnsi="Times New Roman" w:cs="Times New Roman"/>
          <w:color w:val="9300D1"/>
          <w:w w:val="129"/>
        </w:rPr>
        <w:fldChar w:fldCharType="end"/>
      </w:r>
      <w:r>
        <w:rPr>
          <w:rFonts w:hint="default" w:ascii="Times New Roman" w:hAnsi="Times New Roman" w:cs="Times New Roman"/>
          <w:color w:val="9300D1"/>
          <w:w w:val="131"/>
        </w:rPr>
        <w:t>"</w:t>
      </w:r>
    </w:p>
    <w:p>
      <w:pPr>
        <w:spacing w:after="0" w:line="192" w:lineRule="exact"/>
        <w:rPr>
          <w:rFonts w:hint="default" w:ascii="Times New Roman" w:hAnsi="Times New Roman" w:cs="Times New Roman"/>
        </w:rPr>
        <w:sectPr>
          <w:pgSz w:w="12240" w:h="15840"/>
          <w:pgMar w:top="1340" w:right="0" w:bottom="980" w:left="1040" w:header="0" w:footer="792" w:gutter="0"/>
          <w:cols w:space="720" w:num="1"/>
        </w:sectPr>
      </w:pPr>
    </w:p>
    <w:p>
      <w:pPr>
        <w:pStyle w:val="7"/>
        <w:spacing w:before="51" w:line="232" w:lineRule="auto"/>
        <w:ind w:left="1203" w:right="608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FF0000"/>
          <w:w w:val="111"/>
        </w:rPr>
        <w:t>xmlns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31"/>
        </w:rPr>
        <w:t>tool</w:t>
      </w:r>
      <w:r>
        <w:rPr>
          <w:rFonts w:hint="default" w:ascii="Times New Roman" w:hAnsi="Times New Roman" w:cs="Times New Roman"/>
          <w:color w:val="0000E5"/>
          <w:spacing w:val="-1"/>
          <w:w w:val="131"/>
        </w:rPr>
        <w:t>s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"http://schemas.android.com/tools"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w w:val="122"/>
        </w:rPr>
        <w:t>http</w:t>
      </w:r>
      <w:r>
        <w:rPr>
          <w:rFonts w:hint="default" w:ascii="Times New Roman" w:hAnsi="Times New Roman" w:cs="Times New Roman"/>
          <w:color w:val="9300D1"/>
          <w:w w:val="152"/>
        </w:rPr>
        <w:t>://</w:t>
      </w:r>
      <w:r>
        <w:rPr>
          <w:rFonts w:hint="default" w:ascii="Times New Roman" w:hAnsi="Times New Roman" w:cs="Times New Roman"/>
          <w:color w:val="9300D1"/>
          <w:w w:val="105"/>
        </w:rPr>
        <w:t>schemas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7"/>
        </w:rPr>
        <w:t>androi</w:t>
      </w:r>
      <w:r>
        <w:rPr>
          <w:rFonts w:hint="default" w:ascii="Times New Roman" w:hAnsi="Times New Roman" w:cs="Times New Roman"/>
          <w:color w:val="9300D1"/>
          <w:spacing w:val="-1"/>
          <w:w w:val="117"/>
        </w:rPr>
        <w:t>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90"/>
        </w:rPr>
        <w:t>com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31"/>
        </w:rPr>
        <w:t>tools</w:t>
      </w:r>
      <w:r>
        <w:rPr>
          <w:rFonts w:hint="default" w:ascii="Times New Roman" w:hAnsi="Times New Roman" w:cs="Times New Roman"/>
          <w:color w:val="9300D1"/>
          <w:w w:val="131"/>
        </w:rPr>
        <w:fldChar w:fldCharType="end"/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background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"#ff4564"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tools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context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".FirstFragment"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spacing w:before="1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6"/>
        </w:rPr>
        <w:t>&lt;</w:t>
      </w:r>
      <w:r>
        <w:rPr>
          <w:rFonts w:hint="default" w:ascii="Times New Roman" w:hAnsi="Times New Roman" w:cs="Times New Roman"/>
          <w:w w:val="169"/>
        </w:rPr>
        <w:t>!--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spacing w:val="12"/>
        </w:rPr>
        <w:t xml:space="preserve"> </w:t>
      </w:r>
      <w:r>
        <w:rPr>
          <w:rFonts w:hint="default" w:ascii="Times New Roman" w:hAnsi="Times New Roman" w:cs="Times New Roman"/>
          <w:color w:val="0000E5"/>
          <w:w w:val="87"/>
        </w:rPr>
        <w:t>TODO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spacing w:val="12"/>
        </w:rPr>
        <w:t xml:space="preserve"> </w:t>
      </w:r>
      <w:r>
        <w:rPr>
          <w:rFonts w:hint="default" w:ascii="Times New Roman" w:hAnsi="Times New Roman" w:cs="Times New Roman"/>
          <w:color w:val="0000E5"/>
          <w:w w:val="105"/>
        </w:rPr>
        <w:t>Update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0000E5"/>
          <w:w w:val="119"/>
        </w:rPr>
        <w:t>blank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0000E5"/>
          <w:w w:val="112"/>
        </w:rPr>
        <w:t>fragment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0000E5"/>
          <w:w w:val="124"/>
        </w:rPr>
        <w:t>layout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w w:val="172"/>
        </w:rPr>
        <w:t>--</w:t>
      </w:r>
      <w:r>
        <w:rPr>
          <w:rFonts w:hint="default" w:ascii="Times New Roman" w:hAnsi="Times New Roman" w:cs="Times New Roman"/>
          <w:w w:val="106"/>
        </w:rPr>
        <w:t>&gt;</w:t>
      </w:r>
    </w:p>
    <w:p>
      <w:pPr>
        <w:pStyle w:val="7"/>
        <w:spacing w:line="189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&lt;</w:t>
      </w:r>
      <w:r>
        <w:rPr>
          <w:rFonts w:hint="default" w:ascii="Times New Roman" w:hAnsi="Times New Roman" w:cs="Times New Roman"/>
          <w:color w:val="0000E5"/>
          <w:w w:val="110"/>
        </w:rPr>
        <w:t>TextView</w:t>
      </w:r>
    </w:p>
    <w:p>
      <w:pPr>
        <w:pStyle w:val="7"/>
        <w:spacing w:before="2" w:line="232" w:lineRule="auto"/>
        <w:ind w:left="1507" w:right="63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spacing w:val="-1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5"/>
        </w:rPr>
        <w:t>t1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layout_gravity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"center"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gravity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"center"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text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"fragment1"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textColor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"#ffffff"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textSize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"30sp"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textStyle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"bold"</w:t>
      </w:r>
      <w:r>
        <w:rPr>
          <w:rFonts w:hint="default" w:ascii="Times New Roman" w:hAnsi="Times New Roman" w:cs="Times New Roman"/>
          <w:color w:val="9300D1"/>
          <w:spacing w:val="39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/&gt;</w:t>
      </w:r>
    </w:p>
    <w:p>
      <w:pPr>
        <w:pStyle w:val="7"/>
        <w:spacing w:before="12"/>
        <w:rPr>
          <w:rFonts w:hint="default" w:ascii="Times New Roman" w:hAnsi="Times New Roman" w:cs="Times New Roman"/>
          <w:sz w:val="14"/>
        </w:rPr>
      </w:pPr>
    </w:p>
    <w:p>
      <w:pPr>
        <w:pStyle w:val="7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&lt;/</w:t>
      </w:r>
      <w:r>
        <w:rPr>
          <w:rFonts w:hint="default" w:ascii="Times New Roman" w:hAnsi="Times New Roman" w:cs="Times New Roman"/>
          <w:color w:val="0000E5"/>
          <w:w w:val="110"/>
        </w:rPr>
        <w:t>FrameLayout</w:t>
      </w:r>
      <w:r>
        <w:rPr>
          <w:rFonts w:hint="default" w:ascii="Times New Roman" w:hAnsi="Times New Roman" w:cs="Times New Roman"/>
          <w:w w:val="110"/>
        </w:rPr>
        <w:t>&gt;</w:t>
      </w: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spacing w:before="10"/>
        <w:rPr>
          <w:rFonts w:hint="default" w:ascii="Times New Roman" w:hAnsi="Times New Roman" w:cs="Times New Roman"/>
          <w:sz w:val="20"/>
        </w:rPr>
      </w:pPr>
    </w:p>
    <w:p>
      <w:pPr>
        <w:pStyle w:val="3"/>
        <w:numPr>
          <w:ilvl w:val="3"/>
          <w:numId w:val="17"/>
        </w:numPr>
        <w:tabs>
          <w:tab w:val="left" w:pos="899"/>
        </w:tabs>
        <w:spacing w:before="0" w:after="0" w:line="240" w:lineRule="auto"/>
        <w:ind w:left="898" w:right="0" w:hanging="283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line id="_x0000_s1028" o:spid="_x0000_s1028" o:spt="20" style="position:absolute;left:0pt;margin-left:143.1pt;margin-top:11.2pt;height:0pt;width:3.5pt;mso-position-horizontal-relative:page;z-index:-251655168;mso-width-relative:page;mso-height-relative:page;" stroked="t" coordsize="21600,21600">
            <v:path arrowok="t"/>
            <v:fill focussize="0,0"/>
            <v:stroke weight="0.398031496062992pt" color="#000000"/>
            <v:imagedata o:title=""/>
            <o:lock v:ext="edit"/>
          </v:line>
        </w:pict>
      </w:r>
      <w:r>
        <w:rPr>
          <w:rFonts w:hint="default" w:ascii="Times New Roman" w:hAnsi="Times New Roman" w:cs="Times New Roman"/>
        </w:rPr>
        <w:t>fragment</w:t>
      </w:r>
      <w:r>
        <w:rPr>
          <w:rFonts w:hint="default" w:ascii="Times New Roman" w:hAnsi="Times New Roman" w:cs="Times New Roman"/>
          <w:spacing w:val="45"/>
        </w:rPr>
        <w:t xml:space="preserve"> </w:t>
      </w:r>
      <w:r>
        <w:rPr>
          <w:rFonts w:hint="default" w:ascii="Times New Roman" w:hAnsi="Times New Roman" w:cs="Times New Roman"/>
        </w:rPr>
        <w:t>second.xml:-</w:t>
      </w:r>
    </w:p>
    <w:p>
      <w:pPr>
        <w:pStyle w:val="7"/>
        <w:spacing w:before="92" w:line="192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666666"/>
          <w:w w:val="120"/>
        </w:rPr>
        <w:t>&lt;?xml</w:t>
      </w:r>
      <w:r>
        <w:rPr>
          <w:rFonts w:hint="default" w:ascii="Times New Roman" w:hAnsi="Times New Roman" w:cs="Times New Roman"/>
          <w:color w:val="666666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version="1.0"</w:t>
      </w:r>
      <w:r>
        <w:rPr>
          <w:rFonts w:hint="default" w:ascii="Times New Roman" w:hAnsi="Times New Roman" w:cs="Times New Roman"/>
          <w:color w:val="666666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encoding="utf-8"?&gt;</w:t>
      </w:r>
    </w:p>
    <w:p>
      <w:pPr>
        <w:pStyle w:val="7"/>
        <w:spacing w:before="2" w:line="232" w:lineRule="auto"/>
        <w:ind w:left="1203" w:right="389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6"/>
        </w:rPr>
        <w:t>&lt;</w:t>
      </w:r>
      <w:r>
        <w:rPr>
          <w:rFonts w:hint="default" w:ascii="Times New Roman" w:hAnsi="Times New Roman" w:cs="Times New Roman"/>
          <w:color w:val="0000E5"/>
          <w:w w:val="106"/>
        </w:rPr>
        <w:t>FrameLayo</w:t>
      </w:r>
      <w:r>
        <w:rPr>
          <w:rFonts w:hint="default" w:ascii="Times New Roman" w:hAnsi="Times New Roman" w:cs="Times New Roman"/>
          <w:color w:val="0000E5"/>
          <w:spacing w:val="-1"/>
          <w:w w:val="106"/>
        </w:rPr>
        <w:t>u</w:t>
      </w:r>
      <w:r>
        <w:rPr>
          <w:rFonts w:hint="default" w:ascii="Times New Roman" w:hAnsi="Times New Roman" w:cs="Times New Roman"/>
          <w:color w:val="0000E5"/>
          <w:w w:val="157"/>
        </w:rPr>
        <w:t>t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-1"/>
          <w:w w:val="111"/>
        </w:rPr>
        <w:t>xmln</w:t>
      </w:r>
      <w:r>
        <w:rPr>
          <w:rFonts w:hint="default" w:ascii="Times New Roman" w:hAnsi="Times New Roman" w:cs="Times New Roman"/>
          <w:color w:val="FF0000"/>
          <w:spacing w:val="-2"/>
          <w:w w:val="111"/>
        </w:rPr>
        <w:t>s</w:t>
      </w:r>
      <w:r>
        <w:rPr>
          <w:rFonts w:hint="default" w:ascii="Times New Roman" w:hAnsi="Times New Roman" w:cs="Times New Roman"/>
          <w:spacing w:val="-1"/>
          <w:w w:val="197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17"/>
        </w:rPr>
        <w:t>android</w:t>
      </w:r>
      <w:r>
        <w:rPr>
          <w:rFonts w:hint="default" w:ascii="Times New Roman" w:hAnsi="Times New Roman" w:cs="Times New Roman"/>
          <w:spacing w:val="-1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"http://schemas.android.com/apk/res/android"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spacing w:val="-1"/>
          <w:w w:val="122"/>
        </w:rPr>
        <w:t>http</w:t>
      </w:r>
      <w:r>
        <w:rPr>
          <w:rFonts w:hint="default" w:ascii="Times New Roman" w:hAnsi="Times New Roman" w:cs="Times New Roman"/>
          <w:color w:val="9300D1"/>
          <w:spacing w:val="-1"/>
          <w:w w:val="152"/>
        </w:rPr>
        <w:t>://</w:t>
      </w:r>
      <w:r>
        <w:rPr>
          <w:rFonts w:hint="default" w:ascii="Times New Roman" w:hAnsi="Times New Roman" w:cs="Times New Roman"/>
          <w:color w:val="9300D1"/>
          <w:spacing w:val="-1"/>
          <w:w w:val="105"/>
        </w:rPr>
        <w:t>schema</w:t>
      </w:r>
      <w:r>
        <w:rPr>
          <w:rFonts w:hint="default" w:ascii="Times New Roman" w:hAnsi="Times New Roman" w:cs="Times New Roman"/>
          <w:color w:val="9300D1"/>
          <w:spacing w:val="-2"/>
          <w:w w:val="105"/>
        </w:rPr>
        <w:t>s</w:t>
      </w:r>
      <w:r>
        <w:rPr>
          <w:rFonts w:hint="default" w:ascii="Times New Roman" w:hAnsi="Times New Roman" w:cs="Times New Roman"/>
          <w:color w:val="9300D1"/>
          <w:spacing w:val="-1"/>
          <w:w w:val="209"/>
        </w:rPr>
        <w:t>.</w:t>
      </w:r>
      <w:r>
        <w:rPr>
          <w:rFonts w:hint="default" w:ascii="Times New Roman" w:hAnsi="Times New Roman" w:cs="Times New Roman"/>
          <w:color w:val="9300D1"/>
          <w:spacing w:val="-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spacing w:val="-1"/>
          <w:w w:val="209"/>
        </w:rPr>
        <w:t>.</w:t>
      </w:r>
      <w:r>
        <w:rPr>
          <w:rFonts w:hint="default" w:ascii="Times New Roman" w:hAnsi="Times New Roman" w:cs="Times New Roman"/>
          <w:color w:val="9300D1"/>
          <w:spacing w:val="-1"/>
          <w:w w:val="90"/>
        </w:rPr>
        <w:t>com</w:t>
      </w:r>
      <w:r>
        <w:rPr>
          <w:rFonts w:hint="default" w:ascii="Times New Roman" w:hAnsi="Times New Roman" w:cs="Times New Roman"/>
          <w:color w:val="9300D1"/>
          <w:spacing w:val="-1"/>
          <w:w w:val="136"/>
        </w:rPr>
        <w:t>/</w:t>
      </w:r>
      <w:r>
        <w:rPr>
          <w:rFonts w:hint="default" w:ascii="Times New Roman" w:hAnsi="Times New Roman" w:cs="Times New Roman"/>
          <w:color w:val="9300D1"/>
          <w:spacing w:val="-1"/>
          <w:w w:val="108"/>
        </w:rPr>
        <w:t>apk</w:t>
      </w:r>
      <w:r>
        <w:rPr>
          <w:rFonts w:hint="default" w:ascii="Times New Roman" w:hAnsi="Times New Roman" w:cs="Times New Roman"/>
          <w:color w:val="9300D1"/>
          <w:spacing w:val="-1"/>
          <w:w w:val="136"/>
        </w:rPr>
        <w:t>/</w:t>
      </w:r>
      <w:r>
        <w:rPr>
          <w:rFonts w:hint="default" w:ascii="Times New Roman" w:hAnsi="Times New Roman" w:cs="Times New Roman"/>
          <w:color w:val="9300D1"/>
          <w:spacing w:val="-1"/>
          <w:w w:val="128"/>
        </w:rPr>
        <w:t>res</w:t>
      </w:r>
      <w:r>
        <w:rPr>
          <w:rFonts w:hint="default" w:ascii="Times New Roman" w:hAnsi="Times New Roman" w:cs="Times New Roman"/>
          <w:color w:val="9300D1"/>
          <w:spacing w:val="-1"/>
          <w:w w:val="136"/>
        </w:rPr>
        <w:t>/</w:t>
      </w:r>
      <w:r>
        <w:rPr>
          <w:rFonts w:hint="default" w:ascii="Times New Roman" w:hAnsi="Times New Roman" w:cs="Times New Roman"/>
          <w:color w:val="9300D1"/>
          <w:spacing w:val="-1"/>
          <w:w w:val="103"/>
        </w:rPr>
        <w:t>an</w:t>
      </w:r>
      <w:r>
        <w:rPr>
          <w:rFonts w:hint="default" w:ascii="Times New Roman" w:hAnsi="Times New Roman" w:cs="Times New Roman"/>
          <w:color w:val="9300D1"/>
          <w:spacing w:val="-2"/>
          <w:w w:val="103"/>
        </w:rPr>
        <w:t>d</w:t>
      </w:r>
      <w:r>
        <w:rPr>
          <w:rFonts w:hint="default" w:ascii="Times New Roman" w:hAnsi="Times New Roman" w:cs="Times New Roman"/>
          <w:color w:val="9300D1"/>
          <w:spacing w:val="-1"/>
          <w:w w:val="129"/>
        </w:rPr>
        <w:t>roid</w:t>
      </w:r>
      <w:r>
        <w:rPr>
          <w:rFonts w:hint="default" w:ascii="Times New Roman" w:hAnsi="Times New Roman" w:cs="Times New Roman"/>
          <w:color w:val="9300D1"/>
          <w:spacing w:val="-1"/>
          <w:w w:val="129"/>
        </w:rPr>
        <w:fldChar w:fldCharType="end"/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131"/>
        </w:rPr>
        <w:t xml:space="preserve"> </w:t>
      </w:r>
      <w:r>
        <w:rPr>
          <w:rFonts w:hint="default" w:ascii="Times New Roman" w:hAnsi="Times New Roman" w:cs="Times New Roman"/>
          <w:color w:val="FF0000"/>
          <w:w w:val="111"/>
        </w:rPr>
        <w:t>xmlns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31"/>
        </w:rPr>
        <w:t>tool</w:t>
      </w:r>
      <w:r>
        <w:rPr>
          <w:rFonts w:hint="default" w:ascii="Times New Roman" w:hAnsi="Times New Roman" w:cs="Times New Roman"/>
          <w:color w:val="0000E5"/>
          <w:spacing w:val="-1"/>
          <w:w w:val="131"/>
        </w:rPr>
        <w:t>s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"http://schemas.android.com/tools"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w w:val="122"/>
        </w:rPr>
        <w:t>http</w:t>
      </w:r>
      <w:r>
        <w:rPr>
          <w:rFonts w:hint="default" w:ascii="Times New Roman" w:hAnsi="Times New Roman" w:cs="Times New Roman"/>
          <w:color w:val="9300D1"/>
          <w:w w:val="152"/>
        </w:rPr>
        <w:t>://</w:t>
      </w:r>
      <w:r>
        <w:rPr>
          <w:rFonts w:hint="default" w:ascii="Times New Roman" w:hAnsi="Times New Roman" w:cs="Times New Roman"/>
          <w:color w:val="9300D1"/>
          <w:w w:val="105"/>
        </w:rPr>
        <w:t>schemas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7"/>
        </w:rPr>
        <w:t>androi</w:t>
      </w:r>
      <w:r>
        <w:rPr>
          <w:rFonts w:hint="default" w:ascii="Times New Roman" w:hAnsi="Times New Roman" w:cs="Times New Roman"/>
          <w:color w:val="9300D1"/>
          <w:spacing w:val="-1"/>
          <w:w w:val="117"/>
        </w:rPr>
        <w:t>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90"/>
        </w:rPr>
        <w:t>com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31"/>
        </w:rPr>
        <w:t>tools</w:t>
      </w:r>
      <w:r>
        <w:rPr>
          <w:rFonts w:hint="default" w:ascii="Times New Roman" w:hAnsi="Times New Roman" w:cs="Times New Roman"/>
          <w:color w:val="9300D1"/>
          <w:w w:val="131"/>
        </w:rPr>
        <w:fldChar w:fldCharType="end"/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</w:p>
    <w:p>
      <w:pPr>
        <w:pStyle w:val="7"/>
        <w:spacing w:line="232" w:lineRule="auto"/>
        <w:ind w:left="1203" w:right="726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background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"#bbb321"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tools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context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".SecondFragment"</w:t>
      </w:r>
      <w:r>
        <w:rPr>
          <w:rFonts w:hint="default" w:ascii="Times New Roman" w:hAnsi="Times New Roman" w:cs="Times New Roman"/>
          <w:spacing w:val="-1"/>
          <w:w w:val="120"/>
        </w:rPr>
        <w:t>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6"/>
        </w:rPr>
        <w:t>&lt;</w:t>
      </w:r>
      <w:r>
        <w:rPr>
          <w:rFonts w:hint="default" w:ascii="Times New Roman" w:hAnsi="Times New Roman" w:cs="Times New Roman"/>
          <w:w w:val="169"/>
        </w:rPr>
        <w:t>!--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spacing w:val="12"/>
        </w:rPr>
        <w:t xml:space="preserve"> </w:t>
      </w:r>
      <w:r>
        <w:rPr>
          <w:rFonts w:hint="default" w:ascii="Times New Roman" w:hAnsi="Times New Roman" w:cs="Times New Roman"/>
          <w:color w:val="0000E5"/>
          <w:w w:val="87"/>
        </w:rPr>
        <w:t>TODO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spacing w:val="12"/>
        </w:rPr>
        <w:t xml:space="preserve"> </w:t>
      </w:r>
      <w:r>
        <w:rPr>
          <w:rFonts w:hint="default" w:ascii="Times New Roman" w:hAnsi="Times New Roman" w:cs="Times New Roman"/>
          <w:color w:val="0000E5"/>
          <w:w w:val="105"/>
        </w:rPr>
        <w:t>Update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0000E5"/>
          <w:w w:val="119"/>
        </w:rPr>
        <w:t>blank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0000E5"/>
          <w:w w:val="112"/>
        </w:rPr>
        <w:t>fragment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0000E5"/>
          <w:w w:val="124"/>
        </w:rPr>
        <w:t>layout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w w:val="172"/>
        </w:rPr>
        <w:t>--</w:t>
      </w:r>
      <w:r>
        <w:rPr>
          <w:rFonts w:hint="default" w:ascii="Times New Roman" w:hAnsi="Times New Roman" w:cs="Times New Roman"/>
          <w:w w:val="106"/>
        </w:rPr>
        <w:t>&gt;</w:t>
      </w:r>
    </w:p>
    <w:p>
      <w:pPr>
        <w:pStyle w:val="7"/>
        <w:spacing w:line="189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&lt;</w:t>
      </w:r>
      <w:r>
        <w:rPr>
          <w:rFonts w:hint="default" w:ascii="Times New Roman" w:hAnsi="Times New Roman" w:cs="Times New Roman"/>
          <w:color w:val="0000E5"/>
          <w:w w:val="110"/>
        </w:rPr>
        <w:t>TextView</w:t>
      </w:r>
    </w:p>
    <w:p>
      <w:pPr>
        <w:pStyle w:val="7"/>
        <w:spacing w:before="2" w:line="232" w:lineRule="auto"/>
        <w:ind w:left="1507" w:right="63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text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"fragment2"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layout_gravity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"center"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gravity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"center"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textSize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"30sp"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textStyle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"bold"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spacing w:val="-1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5"/>
        </w:rPr>
        <w:t>t2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w w:val="136"/>
        </w:rPr>
        <w:t>/</w:t>
      </w:r>
      <w:r>
        <w:rPr>
          <w:rFonts w:hint="default" w:ascii="Times New Roman" w:hAnsi="Times New Roman" w:cs="Times New Roman"/>
          <w:w w:val="106"/>
        </w:rPr>
        <w:t>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&lt;/</w:t>
      </w:r>
      <w:r>
        <w:rPr>
          <w:rFonts w:hint="default" w:ascii="Times New Roman" w:hAnsi="Times New Roman" w:cs="Times New Roman"/>
          <w:color w:val="0000E5"/>
          <w:w w:val="110"/>
        </w:rPr>
        <w:t>FrameLayout</w:t>
      </w:r>
      <w:r>
        <w:rPr>
          <w:rFonts w:hint="default" w:ascii="Times New Roman" w:hAnsi="Times New Roman" w:cs="Times New Roman"/>
          <w:w w:val="110"/>
        </w:rPr>
        <w:t>&gt;</w:t>
      </w: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spacing w:before="10"/>
        <w:rPr>
          <w:rFonts w:hint="default" w:ascii="Times New Roman" w:hAnsi="Times New Roman" w:cs="Times New Roman"/>
          <w:sz w:val="20"/>
        </w:rPr>
      </w:pPr>
    </w:p>
    <w:p>
      <w:pPr>
        <w:pStyle w:val="3"/>
        <w:numPr>
          <w:ilvl w:val="3"/>
          <w:numId w:val="17"/>
        </w:numPr>
        <w:tabs>
          <w:tab w:val="left" w:pos="899"/>
        </w:tabs>
        <w:spacing w:before="1" w:after="0" w:line="240" w:lineRule="auto"/>
        <w:ind w:left="898" w:right="0" w:hanging="283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line id="_x0000_s1029" o:spid="_x0000_s1029" o:spt="20" style="position:absolute;left:0pt;margin-left:143.1pt;margin-top:11.25pt;height:0pt;width:3.5pt;mso-position-horizontal-relative:page;z-index:-251655168;mso-width-relative:page;mso-height-relative:page;" stroked="t" coordsize="21600,21600">
            <v:path arrowok="t"/>
            <v:fill focussize="0,0"/>
            <v:stroke weight="0.398031496062992pt" color="#000000"/>
            <v:imagedata o:title=""/>
            <o:lock v:ext="edit"/>
          </v:line>
        </w:pict>
      </w:r>
      <w:r>
        <w:rPr>
          <w:rFonts w:hint="default" w:ascii="Times New Roman" w:hAnsi="Times New Roman" w:cs="Times New Roman"/>
          <w:w w:val="105"/>
        </w:rPr>
        <w:t>fragment</w:t>
      </w:r>
      <w:r>
        <w:rPr>
          <w:rFonts w:hint="default" w:ascii="Times New Roman" w:hAnsi="Times New Roman" w:cs="Times New Roman"/>
          <w:spacing w:val="2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third.xml</w:t>
      </w:r>
    </w:p>
    <w:p>
      <w:pPr>
        <w:pStyle w:val="7"/>
        <w:spacing w:before="92" w:line="192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666666"/>
          <w:w w:val="120"/>
        </w:rPr>
        <w:t>&lt;?xml</w:t>
      </w:r>
      <w:r>
        <w:rPr>
          <w:rFonts w:hint="default" w:ascii="Times New Roman" w:hAnsi="Times New Roman" w:cs="Times New Roman"/>
          <w:color w:val="666666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version="1.0"</w:t>
      </w:r>
      <w:r>
        <w:rPr>
          <w:rFonts w:hint="default" w:ascii="Times New Roman" w:hAnsi="Times New Roman" w:cs="Times New Roman"/>
          <w:color w:val="666666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encoding="utf-8"?&gt;</w:t>
      </w:r>
    </w:p>
    <w:p>
      <w:pPr>
        <w:pStyle w:val="7"/>
        <w:spacing w:before="1" w:line="232" w:lineRule="auto"/>
        <w:ind w:left="1203" w:right="389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6"/>
        </w:rPr>
        <w:t>&lt;</w:t>
      </w:r>
      <w:r>
        <w:rPr>
          <w:rFonts w:hint="default" w:ascii="Times New Roman" w:hAnsi="Times New Roman" w:cs="Times New Roman"/>
          <w:color w:val="0000E5"/>
          <w:w w:val="106"/>
        </w:rPr>
        <w:t>FrameLayo</w:t>
      </w:r>
      <w:r>
        <w:rPr>
          <w:rFonts w:hint="default" w:ascii="Times New Roman" w:hAnsi="Times New Roman" w:cs="Times New Roman"/>
          <w:color w:val="0000E5"/>
          <w:spacing w:val="-1"/>
          <w:w w:val="106"/>
        </w:rPr>
        <w:t>u</w:t>
      </w:r>
      <w:r>
        <w:rPr>
          <w:rFonts w:hint="default" w:ascii="Times New Roman" w:hAnsi="Times New Roman" w:cs="Times New Roman"/>
          <w:color w:val="0000E5"/>
          <w:w w:val="157"/>
        </w:rPr>
        <w:t>t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-1"/>
          <w:w w:val="111"/>
        </w:rPr>
        <w:t>xmln</w:t>
      </w:r>
      <w:r>
        <w:rPr>
          <w:rFonts w:hint="default" w:ascii="Times New Roman" w:hAnsi="Times New Roman" w:cs="Times New Roman"/>
          <w:color w:val="FF0000"/>
          <w:spacing w:val="-2"/>
          <w:w w:val="111"/>
        </w:rPr>
        <w:t>s</w:t>
      </w:r>
      <w:r>
        <w:rPr>
          <w:rFonts w:hint="default" w:ascii="Times New Roman" w:hAnsi="Times New Roman" w:cs="Times New Roman"/>
          <w:spacing w:val="-1"/>
          <w:w w:val="197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17"/>
        </w:rPr>
        <w:t>android</w:t>
      </w:r>
      <w:r>
        <w:rPr>
          <w:rFonts w:hint="default" w:ascii="Times New Roman" w:hAnsi="Times New Roman" w:cs="Times New Roman"/>
          <w:spacing w:val="-1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"http://schemas.android.com/apk/res/android"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spacing w:val="-1"/>
          <w:w w:val="122"/>
        </w:rPr>
        <w:t>http</w:t>
      </w:r>
      <w:r>
        <w:rPr>
          <w:rFonts w:hint="default" w:ascii="Times New Roman" w:hAnsi="Times New Roman" w:cs="Times New Roman"/>
          <w:color w:val="9300D1"/>
          <w:spacing w:val="-1"/>
          <w:w w:val="152"/>
        </w:rPr>
        <w:t>://</w:t>
      </w:r>
      <w:r>
        <w:rPr>
          <w:rFonts w:hint="default" w:ascii="Times New Roman" w:hAnsi="Times New Roman" w:cs="Times New Roman"/>
          <w:color w:val="9300D1"/>
          <w:spacing w:val="-1"/>
          <w:w w:val="105"/>
        </w:rPr>
        <w:t>schema</w:t>
      </w:r>
      <w:r>
        <w:rPr>
          <w:rFonts w:hint="default" w:ascii="Times New Roman" w:hAnsi="Times New Roman" w:cs="Times New Roman"/>
          <w:color w:val="9300D1"/>
          <w:spacing w:val="-2"/>
          <w:w w:val="105"/>
        </w:rPr>
        <w:t>s</w:t>
      </w:r>
      <w:r>
        <w:rPr>
          <w:rFonts w:hint="default" w:ascii="Times New Roman" w:hAnsi="Times New Roman" w:cs="Times New Roman"/>
          <w:color w:val="9300D1"/>
          <w:spacing w:val="-1"/>
          <w:w w:val="209"/>
        </w:rPr>
        <w:t>.</w:t>
      </w:r>
      <w:r>
        <w:rPr>
          <w:rFonts w:hint="default" w:ascii="Times New Roman" w:hAnsi="Times New Roman" w:cs="Times New Roman"/>
          <w:color w:val="9300D1"/>
          <w:spacing w:val="-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spacing w:val="-1"/>
          <w:w w:val="209"/>
        </w:rPr>
        <w:t>.</w:t>
      </w:r>
      <w:r>
        <w:rPr>
          <w:rFonts w:hint="default" w:ascii="Times New Roman" w:hAnsi="Times New Roman" w:cs="Times New Roman"/>
          <w:color w:val="9300D1"/>
          <w:spacing w:val="-1"/>
          <w:w w:val="90"/>
        </w:rPr>
        <w:t>com</w:t>
      </w:r>
      <w:r>
        <w:rPr>
          <w:rFonts w:hint="default" w:ascii="Times New Roman" w:hAnsi="Times New Roman" w:cs="Times New Roman"/>
          <w:color w:val="9300D1"/>
          <w:spacing w:val="-1"/>
          <w:w w:val="136"/>
        </w:rPr>
        <w:t>/</w:t>
      </w:r>
      <w:r>
        <w:rPr>
          <w:rFonts w:hint="default" w:ascii="Times New Roman" w:hAnsi="Times New Roman" w:cs="Times New Roman"/>
          <w:color w:val="9300D1"/>
          <w:spacing w:val="-1"/>
          <w:w w:val="108"/>
        </w:rPr>
        <w:t>apk</w:t>
      </w:r>
      <w:r>
        <w:rPr>
          <w:rFonts w:hint="default" w:ascii="Times New Roman" w:hAnsi="Times New Roman" w:cs="Times New Roman"/>
          <w:color w:val="9300D1"/>
          <w:spacing w:val="-1"/>
          <w:w w:val="136"/>
        </w:rPr>
        <w:t>/</w:t>
      </w:r>
      <w:r>
        <w:rPr>
          <w:rFonts w:hint="default" w:ascii="Times New Roman" w:hAnsi="Times New Roman" w:cs="Times New Roman"/>
          <w:color w:val="9300D1"/>
          <w:spacing w:val="-1"/>
          <w:w w:val="128"/>
        </w:rPr>
        <w:t>res</w:t>
      </w:r>
      <w:r>
        <w:rPr>
          <w:rFonts w:hint="default" w:ascii="Times New Roman" w:hAnsi="Times New Roman" w:cs="Times New Roman"/>
          <w:color w:val="9300D1"/>
          <w:spacing w:val="-1"/>
          <w:w w:val="136"/>
        </w:rPr>
        <w:t>/</w:t>
      </w:r>
      <w:r>
        <w:rPr>
          <w:rFonts w:hint="default" w:ascii="Times New Roman" w:hAnsi="Times New Roman" w:cs="Times New Roman"/>
          <w:color w:val="9300D1"/>
          <w:spacing w:val="-1"/>
          <w:w w:val="103"/>
        </w:rPr>
        <w:t>an</w:t>
      </w:r>
      <w:r>
        <w:rPr>
          <w:rFonts w:hint="default" w:ascii="Times New Roman" w:hAnsi="Times New Roman" w:cs="Times New Roman"/>
          <w:color w:val="9300D1"/>
          <w:spacing w:val="-2"/>
          <w:w w:val="103"/>
        </w:rPr>
        <w:t>d</w:t>
      </w:r>
      <w:r>
        <w:rPr>
          <w:rFonts w:hint="default" w:ascii="Times New Roman" w:hAnsi="Times New Roman" w:cs="Times New Roman"/>
          <w:color w:val="9300D1"/>
          <w:spacing w:val="-1"/>
          <w:w w:val="129"/>
        </w:rPr>
        <w:t>roid</w:t>
      </w:r>
      <w:r>
        <w:rPr>
          <w:rFonts w:hint="default" w:ascii="Times New Roman" w:hAnsi="Times New Roman" w:cs="Times New Roman"/>
          <w:color w:val="9300D1"/>
          <w:spacing w:val="-1"/>
          <w:w w:val="129"/>
        </w:rPr>
        <w:fldChar w:fldCharType="end"/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131"/>
        </w:rPr>
        <w:t xml:space="preserve"> </w:t>
      </w:r>
      <w:r>
        <w:rPr>
          <w:rFonts w:hint="default" w:ascii="Times New Roman" w:hAnsi="Times New Roman" w:cs="Times New Roman"/>
          <w:color w:val="FF0000"/>
          <w:w w:val="111"/>
        </w:rPr>
        <w:t>xmlns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31"/>
        </w:rPr>
        <w:t>tool</w:t>
      </w:r>
      <w:r>
        <w:rPr>
          <w:rFonts w:hint="default" w:ascii="Times New Roman" w:hAnsi="Times New Roman" w:cs="Times New Roman"/>
          <w:color w:val="0000E5"/>
          <w:spacing w:val="-1"/>
          <w:w w:val="131"/>
        </w:rPr>
        <w:t>s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"http://schemas.android.com/tools"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w w:val="122"/>
        </w:rPr>
        <w:t>http</w:t>
      </w:r>
      <w:r>
        <w:rPr>
          <w:rFonts w:hint="default" w:ascii="Times New Roman" w:hAnsi="Times New Roman" w:cs="Times New Roman"/>
          <w:color w:val="9300D1"/>
          <w:w w:val="152"/>
        </w:rPr>
        <w:t>://</w:t>
      </w:r>
      <w:r>
        <w:rPr>
          <w:rFonts w:hint="default" w:ascii="Times New Roman" w:hAnsi="Times New Roman" w:cs="Times New Roman"/>
          <w:color w:val="9300D1"/>
          <w:w w:val="105"/>
        </w:rPr>
        <w:t>schemas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7"/>
        </w:rPr>
        <w:t>androi</w:t>
      </w:r>
      <w:r>
        <w:rPr>
          <w:rFonts w:hint="default" w:ascii="Times New Roman" w:hAnsi="Times New Roman" w:cs="Times New Roman"/>
          <w:color w:val="9300D1"/>
          <w:spacing w:val="-1"/>
          <w:w w:val="117"/>
        </w:rPr>
        <w:t>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90"/>
        </w:rPr>
        <w:t>com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31"/>
        </w:rPr>
        <w:t>tools</w:t>
      </w:r>
      <w:r>
        <w:rPr>
          <w:rFonts w:hint="default" w:ascii="Times New Roman" w:hAnsi="Times New Roman" w:cs="Times New Roman"/>
          <w:color w:val="9300D1"/>
          <w:w w:val="131"/>
        </w:rPr>
        <w:fldChar w:fldCharType="end"/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</w:p>
    <w:p>
      <w:pPr>
        <w:pStyle w:val="7"/>
        <w:spacing w:line="232" w:lineRule="auto"/>
        <w:ind w:left="1203" w:right="72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background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"#15EC43"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tools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context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".ThirdFragment"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spacing w:before="1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6"/>
        </w:rPr>
        <w:t>&lt;</w:t>
      </w:r>
      <w:r>
        <w:rPr>
          <w:rFonts w:hint="default" w:ascii="Times New Roman" w:hAnsi="Times New Roman" w:cs="Times New Roman"/>
          <w:w w:val="169"/>
        </w:rPr>
        <w:t>!--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spacing w:val="12"/>
        </w:rPr>
        <w:t xml:space="preserve"> </w:t>
      </w:r>
      <w:r>
        <w:rPr>
          <w:rFonts w:hint="default" w:ascii="Times New Roman" w:hAnsi="Times New Roman" w:cs="Times New Roman"/>
          <w:color w:val="0000E5"/>
          <w:w w:val="87"/>
        </w:rPr>
        <w:t>TODO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spacing w:val="12"/>
        </w:rPr>
        <w:t xml:space="preserve"> </w:t>
      </w:r>
      <w:r>
        <w:rPr>
          <w:rFonts w:hint="default" w:ascii="Times New Roman" w:hAnsi="Times New Roman" w:cs="Times New Roman"/>
          <w:color w:val="0000E5"/>
          <w:w w:val="105"/>
        </w:rPr>
        <w:t>Update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0000E5"/>
          <w:w w:val="119"/>
        </w:rPr>
        <w:t>blank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0000E5"/>
          <w:w w:val="112"/>
        </w:rPr>
        <w:t>fragment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0000E5"/>
          <w:w w:val="124"/>
        </w:rPr>
        <w:t>layout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w w:val="172"/>
        </w:rPr>
        <w:t>--</w:t>
      </w:r>
      <w:r>
        <w:rPr>
          <w:rFonts w:hint="default" w:ascii="Times New Roman" w:hAnsi="Times New Roman" w:cs="Times New Roman"/>
          <w:w w:val="106"/>
        </w:rPr>
        <w:t>&gt;</w:t>
      </w:r>
    </w:p>
    <w:p>
      <w:pPr>
        <w:pStyle w:val="7"/>
        <w:spacing w:line="189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&lt;</w:t>
      </w:r>
      <w:r>
        <w:rPr>
          <w:rFonts w:hint="default" w:ascii="Times New Roman" w:hAnsi="Times New Roman" w:cs="Times New Roman"/>
          <w:color w:val="0000E5"/>
          <w:w w:val="110"/>
        </w:rPr>
        <w:t>TextView</w:t>
      </w:r>
    </w:p>
    <w:p>
      <w:pPr>
        <w:pStyle w:val="7"/>
        <w:spacing w:before="1" w:line="232" w:lineRule="auto"/>
        <w:ind w:left="1507" w:right="63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"fragment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9300D1"/>
          <w:w w:val="120"/>
        </w:rPr>
        <w:t>3"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layout_gravity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"center"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gravity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"center"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textSize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"30sp"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textStyle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"bold"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spacing w:val="-1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5"/>
        </w:rPr>
        <w:t>t3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w w:val="136"/>
        </w:rPr>
        <w:t>/</w:t>
      </w:r>
      <w:r>
        <w:rPr>
          <w:rFonts w:hint="default" w:ascii="Times New Roman" w:hAnsi="Times New Roman" w:cs="Times New Roman"/>
          <w:w w:val="106"/>
        </w:rPr>
        <w:t>&gt;</w:t>
      </w:r>
    </w:p>
    <w:p>
      <w:pPr>
        <w:spacing w:after="0" w:line="232" w:lineRule="auto"/>
        <w:rPr>
          <w:rFonts w:hint="default" w:ascii="Times New Roman" w:hAnsi="Times New Roman" w:cs="Times New Roman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7"/>
        <w:spacing w:before="11"/>
        <w:rPr>
          <w:rFonts w:hint="default" w:ascii="Times New Roman" w:hAnsi="Times New Roman" w:cs="Times New Roman"/>
          <w:sz w:val="8"/>
        </w:rPr>
      </w:pPr>
    </w:p>
    <w:p>
      <w:pPr>
        <w:pStyle w:val="7"/>
        <w:spacing w:before="67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&lt;/</w:t>
      </w:r>
      <w:r>
        <w:rPr>
          <w:rFonts w:hint="default" w:ascii="Times New Roman" w:hAnsi="Times New Roman" w:cs="Times New Roman"/>
          <w:color w:val="0000E5"/>
          <w:w w:val="110"/>
        </w:rPr>
        <w:t>FrameLayout</w:t>
      </w:r>
      <w:r>
        <w:rPr>
          <w:rFonts w:hint="default" w:ascii="Times New Roman" w:hAnsi="Times New Roman" w:cs="Times New Roman"/>
          <w:w w:val="110"/>
        </w:rPr>
        <w:t>&gt;</w:t>
      </w: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spacing w:before="9"/>
        <w:rPr>
          <w:rFonts w:hint="default" w:ascii="Times New Roman" w:hAnsi="Times New Roman" w:cs="Times New Roman"/>
          <w:sz w:val="18"/>
        </w:rPr>
      </w:pPr>
    </w:p>
    <w:p>
      <w:pPr>
        <w:pStyle w:val="4"/>
        <w:numPr>
          <w:ilvl w:val="2"/>
          <w:numId w:val="17"/>
        </w:numPr>
        <w:tabs>
          <w:tab w:val="left" w:pos="1099"/>
          <w:tab w:val="left" w:pos="1100"/>
        </w:tabs>
        <w:spacing w:before="1" w:after="0" w:line="240" w:lineRule="auto"/>
        <w:ind w:left="1099" w:right="0" w:hanging="700"/>
        <w:jc w:val="left"/>
        <w:rPr>
          <w:rFonts w:hint="default" w:ascii="Times New Roman" w:hAnsi="Times New Roman" w:cs="Times New Roman"/>
        </w:rPr>
      </w:pPr>
      <w:bookmarkStart w:id="8" w:name="_TOC_250010"/>
      <w:r>
        <w:rPr>
          <w:rFonts w:hint="default" w:ascii="Times New Roman" w:hAnsi="Times New Roman" w:cs="Times New Roman"/>
          <w:w w:val="125"/>
        </w:rPr>
        <w:t>Java</w:t>
      </w:r>
      <w:r>
        <w:rPr>
          <w:rFonts w:hint="default" w:ascii="Times New Roman" w:hAnsi="Times New Roman" w:cs="Times New Roman"/>
          <w:spacing w:val="12"/>
          <w:w w:val="125"/>
        </w:rPr>
        <w:t xml:space="preserve"> </w:t>
      </w:r>
      <w:bookmarkEnd w:id="8"/>
      <w:r>
        <w:rPr>
          <w:rFonts w:hint="default" w:ascii="Times New Roman" w:hAnsi="Times New Roman" w:cs="Times New Roman"/>
          <w:w w:val="125"/>
        </w:rPr>
        <w:t>Code</w:t>
      </w:r>
    </w:p>
    <w:p>
      <w:pPr>
        <w:pStyle w:val="3"/>
        <w:numPr>
          <w:ilvl w:val="3"/>
          <w:numId w:val="17"/>
        </w:numPr>
        <w:tabs>
          <w:tab w:val="left" w:pos="899"/>
        </w:tabs>
        <w:spacing w:before="151" w:after="0" w:line="240" w:lineRule="auto"/>
        <w:ind w:left="898" w:right="0" w:hanging="283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group id="_x0000_s1030" o:spid="_x0000_s1030" o:spt="203" style="position:absolute;left:0pt;margin-left:91.1pt;margin-top:24.9pt;height:529.75pt;width:452.3pt;mso-position-horizontal-relative:page;mso-wrap-distance-bottom:0pt;mso-wrap-distance-top:0pt;z-index:-251650048;mso-width-relative:page;mso-height-relative:page;" coordorigin="1823,499" coordsize="9046,10595">
            <o:lock v:ext="edit"/>
            <v:line id="_x0000_s1031" o:spid="_x0000_s1031" o:spt="20" style="position:absolute;left:1874;top:499;flip:y;height:67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32" o:spid="_x0000_s1032" o:spt="20" style="position:absolute;left:1870;top:503;height:0;width:68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33" o:spid="_x0000_s1033" o:spt="20" style="position:absolute;left:1938;top:503;height:0;width:8862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34" o:spid="_x0000_s1034" o:spt="20" style="position:absolute;left:10834;top:499;height:10478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35" o:spid="_x0000_s1035" o:spt="20" style="position:absolute;left:1827;top:566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36" o:spid="_x0000_s1036" o:spt="20" style="position:absolute;left:1874;top:566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37" o:spid="_x0000_s1037" o:spt="20" style="position:absolute;left:1827;top:756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38" o:spid="_x0000_s1038" o:spt="20" style="position:absolute;left:1874;top:756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39" o:spid="_x0000_s1039" o:spt="20" style="position:absolute;left:1827;top:945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40" o:spid="_x0000_s1040" o:spt="20" style="position:absolute;left:1874;top:945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41" o:spid="_x0000_s1041" o:spt="20" style="position:absolute;left:1827;top:1134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42" o:spid="_x0000_s1042" o:spt="20" style="position:absolute;left:1874;top:1134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43" o:spid="_x0000_s1043" o:spt="20" style="position:absolute;left:1827;top:1324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44" o:spid="_x0000_s1044" o:spt="20" style="position:absolute;left:1874;top:1324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45" o:spid="_x0000_s1045" o:spt="20" style="position:absolute;left:1827;top:1513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46" o:spid="_x0000_s1046" o:spt="20" style="position:absolute;left:1874;top:1513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47" o:spid="_x0000_s1047" o:spt="20" style="position:absolute;left:1827;top:1702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48" o:spid="_x0000_s1048" o:spt="20" style="position:absolute;left:1874;top:1702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49" o:spid="_x0000_s1049" o:spt="20" style="position:absolute;left:1827;top:1891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50" o:spid="_x0000_s1050" o:spt="20" style="position:absolute;left:1874;top:1891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51" o:spid="_x0000_s1051" o:spt="20" style="position:absolute;left:1827;top:2081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52" o:spid="_x0000_s1052" o:spt="20" style="position:absolute;left:1874;top:2081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53" o:spid="_x0000_s1053" o:spt="20" style="position:absolute;left:1827;top:2270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54" o:spid="_x0000_s1054" o:spt="20" style="position:absolute;left:1874;top:2270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55" o:spid="_x0000_s1055" o:spt="20" style="position:absolute;left:1827;top:2459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56" o:spid="_x0000_s1056" o:spt="20" style="position:absolute;left:1874;top:2459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57" o:spid="_x0000_s1057" o:spt="20" style="position:absolute;left:1827;top:2649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58" o:spid="_x0000_s1058" o:spt="20" style="position:absolute;left:1874;top:2649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59" o:spid="_x0000_s1059" o:spt="20" style="position:absolute;left:1827;top:2838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60" o:spid="_x0000_s1060" o:spt="20" style="position:absolute;left:1874;top:2838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61" o:spid="_x0000_s1061" o:spt="20" style="position:absolute;left:1827;top:3027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62" o:spid="_x0000_s1062" o:spt="20" style="position:absolute;left:1874;top:3027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63" o:spid="_x0000_s1063" o:spt="20" style="position:absolute;left:1827;top:3216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64" o:spid="_x0000_s1064" o:spt="20" style="position:absolute;left:1874;top:3216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65" o:spid="_x0000_s1065" o:spt="20" style="position:absolute;left:1827;top:3406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66" o:spid="_x0000_s1066" o:spt="20" style="position:absolute;left:1874;top:3406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67" o:spid="_x0000_s1067" o:spt="20" style="position:absolute;left:1827;top:3595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68" o:spid="_x0000_s1068" o:spt="20" style="position:absolute;left:1874;top:3595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69" o:spid="_x0000_s1069" o:spt="20" style="position:absolute;left:1827;top:3784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70" o:spid="_x0000_s1070" o:spt="20" style="position:absolute;left:1874;top:3784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71" o:spid="_x0000_s1071" o:spt="20" style="position:absolute;left:1827;top:3974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72" o:spid="_x0000_s1072" o:spt="20" style="position:absolute;left:1874;top:3974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73" o:spid="_x0000_s1073" o:spt="20" style="position:absolute;left:1827;top:4163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74" o:spid="_x0000_s1074" o:spt="20" style="position:absolute;left:1874;top:4163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75" o:spid="_x0000_s1075" o:spt="20" style="position:absolute;left:1827;top:4352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76" o:spid="_x0000_s1076" o:spt="20" style="position:absolute;left:1874;top:4352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77" o:spid="_x0000_s1077" o:spt="20" style="position:absolute;left:1827;top:4541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78" o:spid="_x0000_s1078" o:spt="20" style="position:absolute;left:1874;top:4541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79" o:spid="_x0000_s1079" o:spt="20" style="position:absolute;left:1827;top:4731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80" o:spid="_x0000_s1080" o:spt="20" style="position:absolute;left:1874;top:4731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81" o:spid="_x0000_s1081" o:spt="20" style="position:absolute;left:1827;top:4920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82" o:spid="_x0000_s1082" o:spt="20" style="position:absolute;left:1874;top:4920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83" o:spid="_x0000_s1083" o:spt="20" style="position:absolute;left:1827;top:5109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84" o:spid="_x0000_s1084" o:spt="20" style="position:absolute;left:1874;top:5109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85" o:spid="_x0000_s1085" o:spt="20" style="position:absolute;left:1827;top:5299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86" o:spid="_x0000_s1086" o:spt="20" style="position:absolute;left:1874;top:5299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87" o:spid="_x0000_s1087" o:spt="20" style="position:absolute;left:1827;top:5488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88" o:spid="_x0000_s1088" o:spt="20" style="position:absolute;left:1874;top:5488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89" o:spid="_x0000_s1089" o:spt="20" style="position:absolute;left:1827;top:5677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90" o:spid="_x0000_s1090" o:spt="20" style="position:absolute;left:1874;top:5677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91" o:spid="_x0000_s1091" o:spt="20" style="position:absolute;left:1827;top:5866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92" o:spid="_x0000_s1092" o:spt="20" style="position:absolute;left:1874;top:5866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93" o:spid="_x0000_s1093" o:spt="20" style="position:absolute;left:1827;top:6056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94" o:spid="_x0000_s1094" o:spt="20" style="position:absolute;left:1874;top:6056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95" o:spid="_x0000_s1095" o:spt="20" style="position:absolute;left:1827;top:6245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96" o:spid="_x0000_s1096" o:spt="20" style="position:absolute;left:1874;top:6245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97" o:spid="_x0000_s1097" o:spt="20" style="position:absolute;left:1827;top:6434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98" o:spid="_x0000_s1098" o:spt="20" style="position:absolute;left:1874;top:6434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099" o:spid="_x0000_s1099" o:spt="20" style="position:absolute;left:1827;top:6624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00" o:spid="_x0000_s1100" o:spt="20" style="position:absolute;left:1874;top:6624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01" o:spid="_x0000_s1101" o:spt="20" style="position:absolute;left:1827;top:6813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02" o:spid="_x0000_s1102" o:spt="20" style="position:absolute;left:1874;top:6813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03" o:spid="_x0000_s1103" o:spt="20" style="position:absolute;left:1827;top:7002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04" o:spid="_x0000_s1104" o:spt="20" style="position:absolute;left:1874;top:7002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05" o:spid="_x0000_s1105" o:spt="20" style="position:absolute;left:1827;top:7192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06" o:spid="_x0000_s1106" o:spt="20" style="position:absolute;left:1874;top:7192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07" o:spid="_x0000_s1107" o:spt="20" style="position:absolute;left:1827;top:7381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08" o:spid="_x0000_s1108" o:spt="20" style="position:absolute;left:1874;top:7381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09" o:spid="_x0000_s1109" o:spt="20" style="position:absolute;left:1827;top:7570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10" o:spid="_x0000_s1110" o:spt="20" style="position:absolute;left:1874;top:7570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11" o:spid="_x0000_s1111" o:spt="20" style="position:absolute;left:1827;top:7759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12" o:spid="_x0000_s1112" o:spt="20" style="position:absolute;left:1874;top:7759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13" o:spid="_x0000_s1113" o:spt="20" style="position:absolute;left:1827;top:7949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14" o:spid="_x0000_s1114" o:spt="20" style="position:absolute;left:1874;top:7949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15" o:spid="_x0000_s1115" o:spt="20" style="position:absolute;left:1827;top:8138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16" o:spid="_x0000_s1116" o:spt="20" style="position:absolute;left:1874;top:8138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17" o:spid="_x0000_s1117" o:spt="20" style="position:absolute;left:1827;top:8327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18" o:spid="_x0000_s1118" o:spt="20" style="position:absolute;left:1874;top:8327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19" o:spid="_x0000_s1119" o:spt="20" style="position:absolute;left:1827;top:8517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20" o:spid="_x0000_s1120" o:spt="20" style="position:absolute;left:1874;top:8517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21" o:spid="_x0000_s1121" o:spt="20" style="position:absolute;left:1827;top:8706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22" o:spid="_x0000_s1122" o:spt="20" style="position:absolute;left:1874;top:8706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23" o:spid="_x0000_s1123" o:spt="20" style="position:absolute;left:1827;top:8895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24" o:spid="_x0000_s1124" o:spt="20" style="position:absolute;left:1874;top:8895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25" o:spid="_x0000_s1125" o:spt="20" style="position:absolute;left:1827;top:9084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26" o:spid="_x0000_s1126" o:spt="20" style="position:absolute;left:1874;top:9084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27" o:spid="_x0000_s1127" o:spt="20" style="position:absolute;left:1827;top:9274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28" o:spid="_x0000_s1128" o:spt="20" style="position:absolute;left:1874;top:9274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29" o:spid="_x0000_s1129" o:spt="20" style="position:absolute;left:1827;top:9463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30" o:spid="_x0000_s1130" o:spt="20" style="position:absolute;left:1874;top:9463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31" o:spid="_x0000_s1131" o:spt="20" style="position:absolute;left:1827;top:9652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32" o:spid="_x0000_s1132" o:spt="20" style="position:absolute;left:1874;top:9652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33" o:spid="_x0000_s1133" o:spt="20" style="position:absolute;left:1827;top:9842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34" o:spid="_x0000_s1134" o:spt="20" style="position:absolute;left:1874;top:9842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35" o:spid="_x0000_s1135" o:spt="20" style="position:absolute;left:1827;top:10031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36" o:spid="_x0000_s1136" o:spt="20" style="position:absolute;left:1874;top:10031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37" o:spid="_x0000_s1137" o:spt="20" style="position:absolute;left:1827;top:10220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38" o:spid="_x0000_s1138" o:spt="20" style="position:absolute;left:1874;top:10220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39" o:spid="_x0000_s1139" o:spt="20" style="position:absolute;left:1827;top:10409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40" o:spid="_x0000_s1140" o:spt="20" style="position:absolute;left:1874;top:10409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41" o:spid="_x0000_s1141" o:spt="20" style="position:absolute;left:1827;top:10599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42" o:spid="_x0000_s1142" o:spt="20" style="position:absolute;left:1874;top:10599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43" o:spid="_x0000_s1143" o:spt="20" style="position:absolute;left:1827;top:10788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44" o:spid="_x0000_s1144" o:spt="20" style="position:absolute;left:1874;top:10788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45" o:spid="_x0000_s1145" o:spt="20" style="position:absolute;left:1827;top:10977;flip:y;height:116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46" o:spid="_x0000_s1146" o:spt="20" style="position:absolute;left:1823;top:11089;height:0;width:115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47" o:spid="_x0000_s1147" o:spt="20" style="position:absolute;left:1938;top:11089;height:0;width:8862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48" o:spid="_x0000_s1148" o:spt="20" style="position:absolute;left:1874;top:10977;flip:y;height:68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49" o:spid="_x0000_s1149" o:spt="20" style="position:absolute;left:1870;top:11041;height:0;width:68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50" o:spid="_x0000_s1150" o:spt="20" style="position:absolute;left:1938;top:11041;height:0;width:8862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51" o:spid="_x0000_s1151" o:spt="20" style="position:absolute;left:10800;top:11041;height:0;width:68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52" o:spid="_x0000_s1152" o:spt="20" style="position:absolute;left:10864;top:10977;flip:y;height:68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shape id="_x0000_s1153" o:spid="_x0000_s1153" o:spt="202" type="#_x0000_t202" style="position:absolute;left:1854;top:506;height:10555;width:897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0" w:line="192" w:lineRule="exact"/>
                      <w:ind w:left="8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FF"/>
                        <w:w w:val="115"/>
                        <w:sz w:val="16"/>
                      </w:rPr>
                      <w:t>package</w:t>
                    </w:r>
                    <w:r>
                      <w:rPr>
                        <w:color w:val="0000FF"/>
                        <w:spacing w:val="28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com.example.fragments;</w:t>
                    </w:r>
                  </w:p>
                  <w:p>
                    <w:pPr>
                      <w:spacing w:before="1" w:line="232" w:lineRule="auto"/>
                      <w:ind w:left="83" w:right="4502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FF"/>
                        <w:w w:val="115"/>
                        <w:sz w:val="16"/>
                      </w:rPr>
                      <w:t>import</w:t>
                    </w:r>
                    <w:r>
                      <w:rPr>
                        <w:color w:val="0000FF"/>
                        <w:spacing w:val="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androidx.appcompat.app.AppCompatActivity;</w:t>
                    </w:r>
                    <w:r>
                      <w:rPr>
                        <w:spacing w:val="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120"/>
                        <w:sz w:val="16"/>
                      </w:rPr>
                      <w:t>import</w:t>
                    </w:r>
                    <w:r>
                      <w:rPr>
                        <w:color w:val="0000FF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w w:val="120"/>
                        <w:sz w:val="16"/>
                      </w:rPr>
                      <w:t>androidx.fragment.app.FragmentManager;</w:t>
                    </w:r>
                    <w:r>
                      <w:rPr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spacing w:val="-1"/>
                        <w:w w:val="120"/>
                        <w:sz w:val="16"/>
                      </w:rPr>
                      <w:t>import</w:t>
                    </w:r>
                    <w:r>
                      <w:rPr>
                        <w:color w:val="0000FF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w w:val="120"/>
                        <w:sz w:val="16"/>
                      </w:rPr>
                      <w:t>androidx.fragment.app.FragmentTransaction;</w:t>
                    </w:r>
                    <w:r>
                      <w:rPr>
                        <w:spacing w:val="-41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w w:val="120"/>
                        <w:sz w:val="16"/>
                      </w:rPr>
                      <w:t>import</w:t>
                    </w:r>
                    <w:r>
                      <w:rPr>
                        <w:color w:val="0000FF"/>
                        <w:spacing w:val="41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>android.os.Bundle;</w:t>
                    </w:r>
                  </w:p>
                  <w:p>
                    <w:pPr>
                      <w:spacing w:before="0" w:line="232" w:lineRule="auto"/>
                      <w:ind w:left="83" w:right="6344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FF"/>
                        <w:w w:val="120"/>
                        <w:sz w:val="16"/>
                      </w:rPr>
                      <w:t>import</w:t>
                    </w:r>
                    <w:r>
                      <w:rPr>
                        <w:color w:val="0000FF"/>
                        <w:spacing w:val="1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>android.view.View;</w:t>
                    </w:r>
                    <w:r>
                      <w:rPr>
                        <w:spacing w:val="1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w w:val="120"/>
                        <w:sz w:val="16"/>
                      </w:rPr>
                      <w:t>import</w:t>
                    </w:r>
                    <w:r>
                      <w:rPr>
                        <w:color w:val="0000FF"/>
                        <w:spacing w:val="41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>android.widget.Button;</w:t>
                    </w:r>
                  </w:p>
                  <w:p>
                    <w:pPr>
                      <w:spacing w:before="0" w:line="380" w:lineRule="atLeast"/>
                      <w:ind w:left="388" w:right="4395" w:hanging="305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FF"/>
                        <w:w w:val="125"/>
                        <w:sz w:val="16"/>
                      </w:rPr>
                      <w:t>public</w:t>
                    </w:r>
                    <w:r>
                      <w:rPr>
                        <w:color w:val="0000FF"/>
                        <w:spacing w:val="13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w w:val="125"/>
                        <w:sz w:val="16"/>
                      </w:rPr>
                      <w:t>class</w:t>
                    </w:r>
                    <w:r>
                      <w:rPr>
                        <w:color w:val="0000FF"/>
                        <w:spacing w:val="14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MainActivity</w:t>
                    </w:r>
                    <w:r>
                      <w:rPr>
                        <w:spacing w:val="14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w w:val="125"/>
                        <w:sz w:val="16"/>
                      </w:rPr>
                      <w:t>extends</w:t>
                    </w:r>
                    <w:r>
                      <w:rPr>
                        <w:color w:val="0000FF"/>
                        <w:spacing w:val="13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AppCompatActivity</w:t>
                    </w:r>
                    <w:r>
                      <w:rPr>
                        <w:spacing w:val="14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40"/>
                        <w:sz w:val="16"/>
                      </w:rPr>
                      <w:t>{</w:t>
                    </w:r>
                    <w:r>
                      <w:rPr>
                        <w:spacing w:val="-48"/>
                        <w:w w:val="140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@Override</w:t>
                    </w:r>
                  </w:p>
                  <w:p>
                    <w:pPr>
                      <w:spacing w:before="0" w:line="232" w:lineRule="auto"/>
                      <w:ind w:left="693" w:right="4044" w:hanging="305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FF"/>
                        <w:w w:val="120"/>
                        <w:sz w:val="16"/>
                      </w:rPr>
                      <w:t>protected</w:t>
                    </w:r>
                    <w:r>
                      <w:rPr>
                        <w:color w:val="0000FF"/>
                        <w:spacing w:val="38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w w:val="120"/>
                        <w:sz w:val="16"/>
                      </w:rPr>
                      <w:t>void</w:t>
                    </w:r>
                    <w:r>
                      <w:rPr>
                        <w:color w:val="0000FF"/>
                        <w:spacing w:val="39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>onCreate(Bundle</w:t>
                    </w:r>
                    <w:r>
                      <w:rPr>
                        <w:spacing w:val="38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>savedInstanceState)</w:t>
                    </w:r>
                    <w:r>
                      <w:rPr>
                        <w:spacing w:val="39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>{</w:t>
                    </w:r>
                    <w:r>
                      <w:rPr>
                        <w:spacing w:val="-40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w w:val="130"/>
                        <w:sz w:val="16"/>
                      </w:rPr>
                      <w:t>super</w:t>
                    </w:r>
                    <w:r>
                      <w:rPr>
                        <w:w w:val="130"/>
                        <w:sz w:val="16"/>
                      </w:rPr>
                      <w:t>.onCreate(savedInstanceState);</w:t>
                    </w:r>
                    <w:r>
                      <w:rPr>
                        <w:spacing w:val="1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w w:val="130"/>
                        <w:sz w:val="16"/>
                      </w:rPr>
                      <w:t>setContentView(R.layout.activity_main);</w:t>
                    </w:r>
                  </w:p>
                  <w:p>
                    <w:pPr>
                      <w:spacing w:before="0" w:line="232" w:lineRule="auto"/>
                      <w:ind w:left="693" w:right="5400" w:firstLine="0"/>
                      <w:jc w:val="both"/>
                      <w:rPr>
                        <w:sz w:val="16"/>
                      </w:rPr>
                    </w:pPr>
                    <w:r>
                      <w:rPr>
                        <w:w w:val="120"/>
                        <w:sz w:val="16"/>
                      </w:rPr>
                      <w:t>Button</w:t>
                    </w:r>
                    <w:r>
                      <w:rPr>
                        <w:spacing w:val="1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>b1=findViewById(R.id.btn1);</w:t>
                    </w:r>
                    <w:r>
                      <w:rPr>
                        <w:spacing w:val="1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>Button</w:t>
                    </w:r>
                    <w:r>
                      <w:rPr>
                        <w:spacing w:val="1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>b2=findViewById(R.id.btn2);</w:t>
                    </w:r>
                    <w:r>
                      <w:rPr>
                        <w:spacing w:val="1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>Button</w:t>
                    </w:r>
                    <w:r>
                      <w:rPr>
                        <w:spacing w:val="30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>b3=findViewById(R.id.btn3);</w:t>
                    </w:r>
                  </w:p>
                  <w:p>
                    <w:pPr>
                      <w:spacing w:before="1" w:line="240" w:lineRule="auto"/>
                      <w:rPr>
                        <w:sz w:val="15"/>
                      </w:rPr>
                    </w:pPr>
                  </w:p>
                  <w:p>
                    <w:pPr>
                      <w:spacing w:before="1" w:line="232" w:lineRule="auto"/>
                      <w:ind w:left="998" w:right="4044" w:hanging="305"/>
                      <w:jc w:val="left"/>
                      <w:rPr>
                        <w:sz w:val="16"/>
                      </w:rPr>
                    </w:pPr>
                    <w:r>
                      <w:rPr>
                        <w:w w:val="125"/>
                        <w:sz w:val="16"/>
                      </w:rPr>
                      <w:t>b1.setOnClickListener(</w:t>
                    </w:r>
                    <w:r>
                      <w:rPr>
                        <w:color w:val="0000FF"/>
                        <w:w w:val="125"/>
                        <w:sz w:val="16"/>
                      </w:rPr>
                      <w:t>new</w:t>
                    </w:r>
                    <w:r>
                      <w:rPr>
                        <w:color w:val="0000FF"/>
                        <w:spacing w:val="30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View.OnClickListener()</w:t>
                    </w:r>
                    <w:r>
                      <w:rPr>
                        <w:spacing w:val="31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{</w:t>
                    </w:r>
                    <w:r>
                      <w:rPr>
                        <w:spacing w:val="-42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30"/>
                        <w:sz w:val="16"/>
                      </w:rPr>
                      <w:t>@Override</w:t>
                    </w:r>
                  </w:p>
                  <w:p>
                    <w:pPr>
                      <w:spacing w:before="0" w:line="187" w:lineRule="exact"/>
                      <w:ind w:left="99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FF"/>
                        <w:w w:val="130"/>
                        <w:sz w:val="16"/>
                      </w:rPr>
                      <w:t>public</w:t>
                    </w:r>
                    <w:r>
                      <w:rPr>
                        <w:color w:val="0000FF"/>
                        <w:spacing w:val="11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w w:val="130"/>
                        <w:sz w:val="16"/>
                      </w:rPr>
                      <w:t>void</w:t>
                    </w:r>
                    <w:r>
                      <w:rPr>
                        <w:color w:val="0000FF"/>
                        <w:spacing w:val="12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w w:val="130"/>
                        <w:sz w:val="16"/>
                      </w:rPr>
                      <w:t>onClick(View</w:t>
                    </w:r>
                    <w:r>
                      <w:rPr>
                        <w:spacing w:val="12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w w:val="130"/>
                        <w:sz w:val="16"/>
                      </w:rPr>
                      <w:t>view)</w:t>
                    </w:r>
                    <w:r>
                      <w:rPr>
                        <w:spacing w:val="12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w w:val="140"/>
                        <w:sz w:val="16"/>
                      </w:rPr>
                      <w:t>{</w:t>
                    </w:r>
                  </w:p>
                  <w:p>
                    <w:pPr>
                      <w:spacing w:before="1" w:line="232" w:lineRule="auto"/>
                      <w:ind w:left="1303" w:right="2115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10"/>
                        <w:sz w:val="16"/>
                      </w:rPr>
                      <w:t>FragmentManager</w:t>
                    </w:r>
                    <w:r>
                      <w:rPr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w w:val="110"/>
                        <w:sz w:val="16"/>
                      </w:rPr>
                      <w:t>fm=</w:t>
                    </w:r>
                    <w:r>
                      <w:rPr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w w:val="110"/>
                        <w:sz w:val="16"/>
                      </w:rPr>
                      <w:t>getSupportFragmentManager();</w:t>
                    </w:r>
                    <w:r>
                      <w:rPr>
                        <w:spacing w:val="-37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FragmentTransaction</w:t>
                    </w:r>
                    <w:r>
                      <w:rPr>
                        <w:spacing w:val="13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ft=</w:t>
                    </w:r>
                    <w:r>
                      <w:rPr>
                        <w:spacing w:val="13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fm.beginTransaction();</w:t>
                    </w:r>
                  </w:p>
                  <w:p>
                    <w:pPr>
                      <w:spacing w:before="0" w:line="232" w:lineRule="auto"/>
                      <w:ind w:left="1303" w:right="1321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38"/>
                        <w:sz w:val="16"/>
                      </w:rPr>
                      <w:t>ft.replace(</w:t>
                    </w:r>
                    <w:r>
                      <w:rPr>
                        <w:sz w:val="16"/>
                      </w:rPr>
                      <w:t xml:space="preserve"> </w:t>
                    </w:r>
                    <w:r>
                      <w:rPr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w w:val="139"/>
                        <w:sz w:val="16"/>
                      </w:rPr>
                      <w:t>R.id.fra</w:t>
                    </w:r>
                    <w:r>
                      <w:rPr>
                        <w:spacing w:val="-1"/>
                        <w:w w:val="139"/>
                        <w:sz w:val="16"/>
                      </w:rPr>
                      <w:t>g</w:t>
                    </w:r>
                    <w:r>
                      <w:rPr>
                        <w:w w:val="115"/>
                        <w:sz w:val="16"/>
                      </w:rPr>
                      <w:t>mentContainer,</w:t>
                    </w:r>
                    <w:r>
                      <w:rPr>
                        <w:sz w:val="16"/>
                      </w:rPr>
                      <w:t xml:space="preserve"> </w:t>
                    </w:r>
                    <w:r>
                      <w:rPr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w w:val="124"/>
                        <w:sz w:val="16"/>
                      </w:rPr>
                      <w:t>FirstFragment.</w:t>
                    </w:r>
                    <w:r>
                      <w:rPr>
                        <w:color w:val="0000FF"/>
                        <w:w w:val="162"/>
                        <w:sz w:val="16"/>
                      </w:rPr>
                      <w:t>c</w:t>
                    </w:r>
                    <w:r>
                      <w:rPr>
                        <w:color w:val="0000FF"/>
                        <w:spacing w:val="-1"/>
                        <w:w w:val="162"/>
                        <w:sz w:val="16"/>
                      </w:rPr>
                      <w:t>l</w:t>
                    </w:r>
                    <w:r>
                      <w:rPr>
                        <w:color w:val="0000FF"/>
                        <w:w w:val="125"/>
                        <w:sz w:val="16"/>
                      </w:rPr>
                      <w:t>ass</w:t>
                    </w:r>
                    <w:r>
                      <w:rPr>
                        <w:w w:val="212"/>
                        <w:sz w:val="16"/>
                      </w:rPr>
                      <w:t>,</w:t>
                    </w:r>
                    <w:r>
                      <w:rPr>
                        <w:sz w:val="16"/>
                      </w:rPr>
                      <w:t xml:space="preserve"> </w:t>
                    </w:r>
                    <w:r>
                      <w:rPr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spacing w:val="-2"/>
                        <w:w w:val="100"/>
                        <w:sz w:val="16"/>
                      </w:rPr>
                      <w:t>n</w:t>
                    </w:r>
                    <w:r>
                      <w:rPr>
                        <w:color w:val="0000FF"/>
                        <w:spacing w:val="-3"/>
                        <w:w w:val="100"/>
                        <w:sz w:val="16"/>
                      </w:rPr>
                      <w:t>u</w:t>
                    </w:r>
                    <w:r>
                      <w:rPr>
                        <w:color w:val="0000FF"/>
                        <w:spacing w:val="-2"/>
                        <w:w w:val="230"/>
                        <w:sz w:val="16"/>
                      </w:rPr>
                      <w:t>ll</w:t>
                    </w:r>
                    <w:r>
                      <w:rPr>
                        <w:spacing w:val="-2"/>
                        <w:w w:val="185"/>
                        <w:sz w:val="16"/>
                      </w:rPr>
                      <w:t>);</w:t>
                    </w:r>
                    <w:r>
                      <w:rPr>
                        <w:w w:val="185"/>
                        <w:sz w:val="16"/>
                      </w:rPr>
                      <w:t xml:space="preserve"> </w:t>
                    </w:r>
                    <w:r>
                      <w:rPr>
                        <w:w w:val="135"/>
                        <w:sz w:val="16"/>
                      </w:rPr>
                      <w:t>ft.commit();</w:t>
                    </w:r>
                  </w:p>
                  <w:p>
                    <w:pPr>
                      <w:spacing w:before="1" w:line="240" w:lineRule="auto"/>
                      <w:rPr>
                        <w:sz w:val="15"/>
                      </w:rPr>
                    </w:pPr>
                  </w:p>
                  <w:p>
                    <w:pPr>
                      <w:spacing w:before="0" w:line="192" w:lineRule="exact"/>
                      <w:ind w:left="99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68"/>
                        <w:sz w:val="16"/>
                      </w:rPr>
                      <w:t>}</w:t>
                    </w:r>
                  </w:p>
                  <w:p>
                    <w:pPr>
                      <w:spacing w:before="0" w:line="192" w:lineRule="exact"/>
                      <w:ind w:left="6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80"/>
                        <w:sz w:val="16"/>
                      </w:rPr>
                      <w:t>});</w:t>
                    </w:r>
                  </w:p>
                  <w:p>
                    <w:pPr>
                      <w:spacing w:before="5" w:line="240" w:lineRule="auto"/>
                      <w:rPr>
                        <w:sz w:val="15"/>
                      </w:rPr>
                    </w:pPr>
                  </w:p>
                  <w:p>
                    <w:pPr>
                      <w:spacing w:before="0" w:line="232" w:lineRule="auto"/>
                      <w:ind w:left="998" w:right="4044" w:hanging="305"/>
                      <w:jc w:val="left"/>
                      <w:rPr>
                        <w:sz w:val="16"/>
                      </w:rPr>
                    </w:pPr>
                    <w:r>
                      <w:rPr>
                        <w:w w:val="125"/>
                        <w:sz w:val="16"/>
                      </w:rPr>
                      <w:t>b2.setOnClickListener(</w:t>
                    </w:r>
                    <w:r>
                      <w:rPr>
                        <w:color w:val="0000FF"/>
                        <w:w w:val="125"/>
                        <w:sz w:val="16"/>
                      </w:rPr>
                      <w:t>new</w:t>
                    </w:r>
                    <w:r>
                      <w:rPr>
                        <w:color w:val="0000FF"/>
                        <w:spacing w:val="30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View.OnClickListener()</w:t>
                    </w:r>
                    <w:r>
                      <w:rPr>
                        <w:spacing w:val="31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{</w:t>
                    </w:r>
                    <w:r>
                      <w:rPr>
                        <w:spacing w:val="-42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30"/>
                        <w:sz w:val="16"/>
                      </w:rPr>
                      <w:t>@Override</w:t>
                    </w:r>
                  </w:p>
                  <w:p>
                    <w:pPr>
                      <w:spacing w:before="0" w:line="187" w:lineRule="exact"/>
                      <w:ind w:left="99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FF"/>
                        <w:w w:val="130"/>
                        <w:sz w:val="16"/>
                      </w:rPr>
                      <w:t>public</w:t>
                    </w:r>
                    <w:r>
                      <w:rPr>
                        <w:color w:val="0000FF"/>
                        <w:spacing w:val="11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w w:val="130"/>
                        <w:sz w:val="16"/>
                      </w:rPr>
                      <w:t>void</w:t>
                    </w:r>
                    <w:r>
                      <w:rPr>
                        <w:color w:val="0000FF"/>
                        <w:spacing w:val="12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w w:val="130"/>
                        <w:sz w:val="16"/>
                      </w:rPr>
                      <w:t>onClick(View</w:t>
                    </w:r>
                    <w:r>
                      <w:rPr>
                        <w:spacing w:val="12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w w:val="130"/>
                        <w:sz w:val="16"/>
                      </w:rPr>
                      <w:t>view)</w:t>
                    </w:r>
                    <w:r>
                      <w:rPr>
                        <w:spacing w:val="12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w w:val="140"/>
                        <w:sz w:val="16"/>
                      </w:rPr>
                      <w:t>{</w:t>
                    </w:r>
                  </w:p>
                  <w:p>
                    <w:pPr>
                      <w:spacing w:before="1" w:line="232" w:lineRule="auto"/>
                      <w:ind w:left="1303" w:right="2115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10"/>
                        <w:sz w:val="16"/>
                      </w:rPr>
                      <w:t>FragmentManager</w:t>
                    </w:r>
                    <w:r>
                      <w:rPr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w w:val="110"/>
                        <w:sz w:val="16"/>
                      </w:rPr>
                      <w:t>fm=</w:t>
                    </w:r>
                    <w:r>
                      <w:rPr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w w:val="110"/>
                        <w:sz w:val="16"/>
                      </w:rPr>
                      <w:t>getSupportFragmentManager();</w:t>
                    </w:r>
                    <w:r>
                      <w:rPr>
                        <w:spacing w:val="-37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FragmentTransaction</w:t>
                    </w:r>
                    <w:r>
                      <w:rPr>
                        <w:spacing w:val="13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ft=</w:t>
                    </w:r>
                    <w:r>
                      <w:rPr>
                        <w:spacing w:val="13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fm.beginTransaction();</w:t>
                    </w:r>
                  </w:p>
                  <w:p>
                    <w:pPr>
                      <w:spacing w:before="6" w:line="240" w:lineRule="auto"/>
                      <w:rPr>
                        <w:sz w:val="15"/>
                      </w:rPr>
                    </w:pPr>
                  </w:p>
                  <w:p>
                    <w:pPr>
                      <w:spacing w:before="0" w:line="232" w:lineRule="auto"/>
                      <w:ind w:left="1303" w:right="2751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1"/>
                        <w:w w:val="125"/>
                        <w:sz w:val="16"/>
                      </w:rPr>
                      <w:t>ft.replace(</w:t>
                    </w:r>
                    <w:r>
                      <w:rPr>
                        <w:spacing w:val="10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R.id.fragmentContainer,</w:t>
                    </w:r>
                    <w:r>
                      <w:rPr>
                        <w:spacing w:val="10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w w:val="120"/>
                        <w:sz w:val="16"/>
                      </w:rPr>
                      <w:t>new</w:t>
                    </w:r>
                    <w:r>
                      <w:rPr>
                        <w:color w:val="0000FF"/>
                        <w:spacing w:val="13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SecondFragment());</w:t>
                    </w:r>
                    <w:r>
                      <w:rPr>
                        <w:spacing w:val="-43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ft.commit();</w:t>
                    </w:r>
                  </w:p>
                  <w:p>
                    <w:pPr>
                      <w:spacing w:before="0" w:line="187" w:lineRule="exact"/>
                      <w:ind w:left="99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68"/>
                        <w:sz w:val="16"/>
                      </w:rPr>
                      <w:t>}</w:t>
                    </w:r>
                  </w:p>
                  <w:p>
                    <w:pPr>
                      <w:spacing w:before="0" w:line="192" w:lineRule="exact"/>
                      <w:ind w:left="6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80"/>
                        <w:sz w:val="16"/>
                      </w:rPr>
                      <w:t>});</w:t>
                    </w:r>
                  </w:p>
                  <w:p>
                    <w:pPr>
                      <w:spacing w:before="0" w:line="240" w:lineRule="auto"/>
                      <w:rPr>
                        <w:sz w:val="16"/>
                      </w:rPr>
                    </w:pPr>
                  </w:p>
                  <w:p>
                    <w:pPr>
                      <w:spacing w:before="11" w:line="240" w:lineRule="auto"/>
                      <w:rPr>
                        <w:sz w:val="14"/>
                      </w:rPr>
                    </w:pPr>
                  </w:p>
                  <w:p>
                    <w:pPr>
                      <w:spacing w:before="0" w:line="232" w:lineRule="auto"/>
                      <w:ind w:left="998" w:right="4044" w:hanging="305"/>
                      <w:jc w:val="left"/>
                      <w:rPr>
                        <w:sz w:val="16"/>
                      </w:rPr>
                    </w:pPr>
                    <w:r>
                      <w:rPr>
                        <w:w w:val="125"/>
                        <w:sz w:val="16"/>
                      </w:rPr>
                      <w:t>b3.setOnClickListener(</w:t>
                    </w:r>
                    <w:r>
                      <w:rPr>
                        <w:color w:val="0000FF"/>
                        <w:w w:val="125"/>
                        <w:sz w:val="16"/>
                      </w:rPr>
                      <w:t>new</w:t>
                    </w:r>
                    <w:r>
                      <w:rPr>
                        <w:color w:val="0000FF"/>
                        <w:spacing w:val="30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View.OnClickListener()</w:t>
                    </w:r>
                    <w:r>
                      <w:rPr>
                        <w:spacing w:val="31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{</w:t>
                    </w:r>
                    <w:r>
                      <w:rPr>
                        <w:spacing w:val="-42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30"/>
                        <w:sz w:val="16"/>
                      </w:rPr>
                      <w:t>@Override</w:t>
                    </w:r>
                  </w:p>
                  <w:p>
                    <w:pPr>
                      <w:spacing w:before="0" w:line="187" w:lineRule="exact"/>
                      <w:ind w:left="99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FF"/>
                        <w:w w:val="130"/>
                        <w:sz w:val="16"/>
                      </w:rPr>
                      <w:t>public</w:t>
                    </w:r>
                    <w:r>
                      <w:rPr>
                        <w:color w:val="0000FF"/>
                        <w:spacing w:val="11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w w:val="130"/>
                        <w:sz w:val="16"/>
                      </w:rPr>
                      <w:t>void</w:t>
                    </w:r>
                    <w:r>
                      <w:rPr>
                        <w:color w:val="0000FF"/>
                        <w:spacing w:val="12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w w:val="130"/>
                        <w:sz w:val="16"/>
                      </w:rPr>
                      <w:t>onClick(View</w:t>
                    </w:r>
                    <w:r>
                      <w:rPr>
                        <w:spacing w:val="12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w w:val="130"/>
                        <w:sz w:val="16"/>
                      </w:rPr>
                      <w:t>view)</w:t>
                    </w:r>
                    <w:r>
                      <w:rPr>
                        <w:spacing w:val="12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w w:val="140"/>
                        <w:sz w:val="16"/>
                      </w:rPr>
                      <w:t>{</w:t>
                    </w:r>
                  </w:p>
                  <w:p>
                    <w:pPr>
                      <w:spacing w:before="2" w:line="232" w:lineRule="auto"/>
                      <w:ind w:left="1303" w:right="2115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10"/>
                        <w:sz w:val="16"/>
                      </w:rPr>
                      <w:t>FragmentManager</w:t>
                    </w:r>
                    <w:r>
                      <w:rPr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w w:val="110"/>
                        <w:sz w:val="16"/>
                      </w:rPr>
                      <w:t>fm=</w:t>
                    </w:r>
                    <w:r>
                      <w:rPr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w w:val="110"/>
                        <w:sz w:val="16"/>
                      </w:rPr>
                      <w:t>getSupportFragmentManager();</w:t>
                    </w:r>
                    <w:r>
                      <w:rPr>
                        <w:spacing w:val="-37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FragmentTransaction</w:t>
                    </w:r>
                    <w:r>
                      <w:rPr>
                        <w:spacing w:val="13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ft=</w:t>
                    </w:r>
                    <w:r>
                      <w:rPr>
                        <w:spacing w:val="13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fm.beginTransaction();</w:t>
                    </w:r>
                  </w:p>
                  <w:p>
                    <w:pPr>
                      <w:spacing w:before="5" w:line="240" w:lineRule="auto"/>
                      <w:rPr>
                        <w:sz w:val="15"/>
                      </w:rPr>
                    </w:pPr>
                  </w:p>
                  <w:p>
                    <w:pPr>
                      <w:spacing w:before="1" w:line="232" w:lineRule="auto"/>
                      <w:ind w:left="1303" w:right="2842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25"/>
                        <w:sz w:val="16"/>
                      </w:rPr>
                      <w:t>ft.replace(</w:t>
                    </w:r>
                    <w:r>
                      <w:rPr>
                        <w:spacing w:val="32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R.id.fragmentContainer,</w:t>
                    </w:r>
                    <w:r>
                      <w:rPr>
                        <w:spacing w:val="33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w w:val="120"/>
                        <w:sz w:val="16"/>
                      </w:rPr>
                      <w:t>new</w:t>
                    </w:r>
                    <w:r>
                      <w:rPr>
                        <w:color w:val="0000FF"/>
                        <w:spacing w:val="34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ThirdFragment());</w:t>
                    </w:r>
                    <w:r>
                      <w:rPr>
                        <w:spacing w:val="-42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ft.commit();</w:t>
                    </w:r>
                  </w:p>
                  <w:p>
                    <w:pPr>
                      <w:spacing w:before="0" w:line="187" w:lineRule="exact"/>
                      <w:ind w:left="99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68"/>
                        <w:sz w:val="16"/>
                      </w:rPr>
                      <w:t>}</w:t>
                    </w:r>
                  </w:p>
                  <w:p>
                    <w:pPr>
                      <w:spacing w:before="0" w:line="192" w:lineRule="exact"/>
                      <w:ind w:left="6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80"/>
                        <w:sz w:val="16"/>
                      </w:rPr>
                      <w:t>});</w:t>
                    </w:r>
                  </w:p>
                  <w:p>
                    <w:pPr>
                      <w:spacing w:before="0" w:line="240" w:lineRule="auto"/>
                      <w:rPr>
                        <w:sz w:val="16"/>
                      </w:rPr>
                    </w:pPr>
                  </w:p>
                  <w:p>
                    <w:pPr>
                      <w:spacing w:before="6" w:line="240" w:lineRule="auto"/>
                      <w:rPr>
                        <w:sz w:val="14"/>
                      </w:rPr>
                    </w:pPr>
                  </w:p>
                  <w:p>
                    <w:pPr>
                      <w:spacing w:before="0" w:line="192" w:lineRule="exact"/>
                      <w:ind w:left="38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68"/>
                        <w:sz w:val="16"/>
                      </w:rPr>
                      <w:t>}</w:t>
                    </w:r>
                  </w:p>
                  <w:p>
                    <w:pPr>
                      <w:spacing w:before="0" w:line="192" w:lineRule="exact"/>
                      <w:ind w:left="8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68"/>
                        <w:sz w:val="16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  <w:r>
        <w:rPr>
          <w:rFonts w:hint="default" w:ascii="Times New Roman" w:hAnsi="Times New Roman" w:cs="Times New Roman"/>
          <w:w w:val="110"/>
        </w:rPr>
        <w:t>MainActivity.java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</w:rPr>
        <w:sectPr>
          <w:pgSz w:w="12240" w:h="15840"/>
          <w:pgMar w:top="1500" w:right="0" w:bottom="980" w:left="1040" w:header="0" w:footer="792" w:gutter="0"/>
          <w:cols w:space="720" w:num="1"/>
        </w:sectPr>
      </w:pPr>
    </w:p>
    <w:p>
      <w:pPr>
        <w:pStyle w:val="14"/>
        <w:numPr>
          <w:ilvl w:val="3"/>
          <w:numId w:val="17"/>
        </w:numPr>
        <w:tabs>
          <w:tab w:val="left" w:pos="899"/>
        </w:tabs>
        <w:spacing w:before="30" w:after="0" w:line="240" w:lineRule="auto"/>
        <w:ind w:left="898" w:right="0" w:hanging="283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</w:rPr>
        <w:pict>
          <v:group id="_x0000_s1154" o:spid="_x0000_s1154" o:spt="203" style="position:absolute;left:0pt;margin-left:91.1pt;margin-top:19.85pt;height:264.75pt;width:452.3pt;mso-position-horizontal-relative:page;mso-wrap-distance-bottom:0pt;mso-wrap-distance-top:0pt;z-index:-251650048;mso-width-relative:page;mso-height-relative:page;" coordorigin="1823,398" coordsize="9046,5295">
            <o:lock v:ext="edit"/>
            <v:line id="_x0000_s1155" o:spid="_x0000_s1155" o:spt="20" style="position:absolute;left:1874;top:398;flip:y;height:68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56" o:spid="_x0000_s1156" o:spt="20" style="position:absolute;left:1870;top:402;height:0;width:68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57" o:spid="_x0000_s1157" o:spt="20" style="position:absolute;left:1938;top:402;height:0;width:8862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58" o:spid="_x0000_s1158" o:spt="20" style="position:absolute;left:10834;top:398;height:517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59" o:spid="_x0000_s1159" o:spt="20" style="position:absolute;left:1827;top:466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60" o:spid="_x0000_s1160" o:spt="20" style="position:absolute;left:1874;top:466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61" o:spid="_x0000_s1161" o:spt="20" style="position:absolute;left:1827;top:655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62" o:spid="_x0000_s1162" o:spt="20" style="position:absolute;left:1874;top:655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63" o:spid="_x0000_s1163" o:spt="20" style="position:absolute;left:1827;top:844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64" o:spid="_x0000_s1164" o:spt="20" style="position:absolute;left:1874;top:844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65" o:spid="_x0000_s1165" o:spt="20" style="position:absolute;left:1827;top:1034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66" o:spid="_x0000_s1166" o:spt="20" style="position:absolute;left:1874;top:1034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67" o:spid="_x0000_s1167" o:spt="20" style="position:absolute;left:1827;top:1223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68" o:spid="_x0000_s1168" o:spt="20" style="position:absolute;left:1874;top:1223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69" o:spid="_x0000_s1169" o:spt="20" style="position:absolute;left:1827;top:1412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70" o:spid="_x0000_s1170" o:spt="20" style="position:absolute;left:1874;top:1412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71" o:spid="_x0000_s1171" o:spt="20" style="position:absolute;left:1827;top:1601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72" o:spid="_x0000_s1172" o:spt="20" style="position:absolute;left:1874;top:1601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73" o:spid="_x0000_s1173" o:spt="20" style="position:absolute;left:1827;top:1791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74" o:spid="_x0000_s1174" o:spt="20" style="position:absolute;left:1874;top:1791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75" o:spid="_x0000_s1175" o:spt="20" style="position:absolute;left:1827;top:1980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76" o:spid="_x0000_s1176" o:spt="20" style="position:absolute;left:1874;top:1980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77" o:spid="_x0000_s1177" o:spt="20" style="position:absolute;left:1827;top:2169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78" o:spid="_x0000_s1178" o:spt="20" style="position:absolute;left:1874;top:2169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79" o:spid="_x0000_s1179" o:spt="20" style="position:absolute;left:1827;top:2359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80" o:spid="_x0000_s1180" o:spt="20" style="position:absolute;left:1874;top:2359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81" o:spid="_x0000_s1181" o:spt="20" style="position:absolute;left:1827;top:2548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82" o:spid="_x0000_s1182" o:spt="20" style="position:absolute;left:1874;top:2548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83" o:spid="_x0000_s1183" o:spt="20" style="position:absolute;left:1827;top:2737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84" o:spid="_x0000_s1184" o:spt="20" style="position:absolute;left:1874;top:2737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85" o:spid="_x0000_s1185" o:spt="20" style="position:absolute;left:1827;top:2927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86" o:spid="_x0000_s1186" o:spt="20" style="position:absolute;left:1874;top:2927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87" o:spid="_x0000_s1187" o:spt="20" style="position:absolute;left:1827;top:3116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88" o:spid="_x0000_s1188" o:spt="20" style="position:absolute;left:1874;top:3116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89" o:spid="_x0000_s1189" o:spt="20" style="position:absolute;left:1827;top:3305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90" o:spid="_x0000_s1190" o:spt="20" style="position:absolute;left:1874;top:3305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91" o:spid="_x0000_s1191" o:spt="20" style="position:absolute;left:1827;top:3494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92" o:spid="_x0000_s1192" o:spt="20" style="position:absolute;left:1874;top:3494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93" o:spid="_x0000_s1193" o:spt="20" style="position:absolute;left:1827;top:3684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94" o:spid="_x0000_s1194" o:spt="20" style="position:absolute;left:1874;top:3684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95" o:spid="_x0000_s1195" o:spt="20" style="position:absolute;left:1827;top:3873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96" o:spid="_x0000_s1196" o:spt="20" style="position:absolute;left:1874;top:3873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97" o:spid="_x0000_s1197" o:spt="20" style="position:absolute;left:1827;top:4062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98" o:spid="_x0000_s1198" o:spt="20" style="position:absolute;left:1874;top:4062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199" o:spid="_x0000_s1199" o:spt="20" style="position:absolute;left:1827;top:4252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00" o:spid="_x0000_s1200" o:spt="20" style="position:absolute;left:1874;top:4252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01" o:spid="_x0000_s1201" o:spt="20" style="position:absolute;left:1827;top:4441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02" o:spid="_x0000_s1202" o:spt="20" style="position:absolute;left:1874;top:4441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03" o:spid="_x0000_s1203" o:spt="20" style="position:absolute;left:1827;top:4630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04" o:spid="_x0000_s1204" o:spt="20" style="position:absolute;left:1874;top:4630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05" o:spid="_x0000_s1205" o:spt="20" style="position:absolute;left:1827;top:4819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06" o:spid="_x0000_s1206" o:spt="20" style="position:absolute;left:1874;top:4819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07" o:spid="_x0000_s1207" o:spt="20" style="position:absolute;left:1827;top:5009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08" o:spid="_x0000_s1208" o:spt="20" style="position:absolute;left:1874;top:5009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09" o:spid="_x0000_s1209" o:spt="20" style="position:absolute;left:1827;top:5198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10" o:spid="_x0000_s1210" o:spt="20" style="position:absolute;left:1874;top:5198;flip:y;height:189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11" o:spid="_x0000_s1211" o:spt="20" style="position:absolute;left:1827;top:5387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12" o:spid="_x0000_s1212" o:spt="20" style="position:absolute;left:1874;top:5387;flip:y;height:190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13" o:spid="_x0000_s1213" o:spt="20" style="position:absolute;left:1827;top:5577;flip:y;height:115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14" o:spid="_x0000_s1214" o:spt="20" style="position:absolute;left:1823;top:5688;height:0;width:115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15" o:spid="_x0000_s1215" o:spt="20" style="position:absolute;left:1938;top:5688;height:0;width:8862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16" o:spid="_x0000_s1216" o:spt="20" style="position:absolute;left:1874;top:5577;flip:y;height:67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17" o:spid="_x0000_s1217" o:spt="20" style="position:absolute;left:1870;top:5640;height:0;width:68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18" o:spid="_x0000_s1218" o:spt="20" style="position:absolute;left:1938;top:5640;height:0;width:8862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19" o:spid="_x0000_s1219" o:spt="20" style="position:absolute;left:10800;top:5640;height:0;width:68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line id="_x0000_s1220" o:spid="_x0000_s1220" o:spt="20" style="position:absolute;left:10864;top:5577;flip:y;height:67;width:0;" stroked="t" coordsize="21600,21600">
              <v:path arrowok="t"/>
              <v:fill focussize="0,0"/>
              <v:stroke weight="0.398031496062992pt" color="#000000"/>
              <v:imagedata o:title=""/>
              <o:lock v:ext="edit"/>
            </v:line>
            <v:shape id="_x0000_s1221" o:spid="_x0000_s1221" o:spt="202" type="#_x0000_t202" style="position:absolute;left:1854;top:405;height:5255;width:897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0" w:line="465" w:lineRule="auto"/>
                      <w:ind w:left="83" w:right="6344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FF"/>
                        <w:spacing w:val="-1"/>
                        <w:w w:val="115"/>
                        <w:sz w:val="16"/>
                      </w:rPr>
                      <w:t>package</w:t>
                    </w:r>
                    <w:r>
                      <w:rPr>
                        <w:color w:val="0000FF"/>
                        <w:spacing w:val="17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com.example.fragments;</w:t>
                    </w:r>
                    <w:r>
                      <w:rPr>
                        <w:spacing w:val="-38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w w:val="115"/>
                        <w:sz w:val="16"/>
                      </w:rPr>
                      <w:t>import</w:t>
                    </w:r>
                    <w:r>
                      <w:rPr>
                        <w:color w:val="0000FF"/>
                        <w:spacing w:val="1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android.os.Bundle;</w:t>
                    </w:r>
                  </w:p>
                  <w:p>
                    <w:pPr>
                      <w:spacing w:before="0" w:line="195" w:lineRule="exact"/>
                      <w:ind w:left="8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FF"/>
                        <w:w w:val="115"/>
                        <w:sz w:val="16"/>
                      </w:rPr>
                      <w:t xml:space="preserve">import  </w:t>
                    </w:r>
                    <w:r>
                      <w:rPr>
                        <w:color w:val="0000FF"/>
                        <w:spacing w:val="7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androidx.fragment.app.Fragment;</w:t>
                    </w:r>
                  </w:p>
                  <w:p>
                    <w:pPr>
                      <w:spacing w:before="4" w:line="240" w:lineRule="auto"/>
                      <w:rPr>
                        <w:sz w:val="15"/>
                      </w:rPr>
                    </w:pPr>
                  </w:p>
                  <w:p>
                    <w:pPr>
                      <w:spacing w:before="0" w:line="232" w:lineRule="auto"/>
                      <w:ind w:left="83" w:right="5587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FF"/>
                        <w:w w:val="120"/>
                        <w:sz w:val="16"/>
                      </w:rPr>
                      <w:t>import</w:t>
                    </w:r>
                    <w:r>
                      <w:rPr>
                        <w:color w:val="0000FF"/>
                        <w:spacing w:val="5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>android.view.LayoutInflater;</w:t>
                    </w:r>
                    <w:r>
                      <w:rPr>
                        <w:spacing w:val="1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w w:val="120"/>
                        <w:sz w:val="16"/>
                      </w:rPr>
                      <w:t>import</w:t>
                    </w:r>
                    <w:r>
                      <w:rPr>
                        <w:color w:val="0000FF"/>
                        <w:spacing w:val="40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>android.view.View;</w:t>
                    </w:r>
                  </w:p>
                  <w:p>
                    <w:pPr>
                      <w:spacing w:before="0" w:line="232" w:lineRule="auto"/>
                      <w:ind w:left="83" w:right="6261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FF"/>
                        <w:spacing w:val="-1"/>
                        <w:w w:val="120"/>
                        <w:sz w:val="16"/>
                      </w:rPr>
                      <w:t>import</w:t>
                    </w:r>
                    <w:r>
                      <w:rPr>
                        <w:color w:val="0000FF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w w:val="120"/>
                        <w:sz w:val="16"/>
                      </w:rPr>
                      <w:t>android.view.ViewGroup;</w:t>
                    </w:r>
                    <w:r>
                      <w:rPr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w w:val="120"/>
                        <w:sz w:val="16"/>
                      </w:rPr>
                      <w:t>import</w:t>
                    </w:r>
                    <w:r>
                      <w:rPr>
                        <w:color w:val="0000FF"/>
                        <w:spacing w:val="27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>android.widget.TextView;</w:t>
                    </w:r>
                  </w:p>
                  <w:p>
                    <w:pPr>
                      <w:spacing w:before="1" w:line="240" w:lineRule="auto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8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FF"/>
                        <w:w w:val="125"/>
                        <w:sz w:val="16"/>
                      </w:rPr>
                      <w:t>public</w:t>
                    </w:r>
                    <w:r>
                      <w:rPr>
                        <w:color w:val="0000FF"/>
                        <w:spacing w:val="19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w w:val="125"/>
                        <w:sz w:val="16"/>
                      </w:rPr>
                      <w:t>class</w:t>
                    </w:r>
                    <w:r>
                      <w:rPr>
                        <w:color w:val="0000FF"/>
                        <w:spacing w:val="19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FirstFragment</w:t>
                    </w:r>
                    <w:r>
                      <w:rPr>
                        <w:spacing w:val="19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w w:val="125"/>
                        <w:sz w:val="16"/>
                      </w:rPr>
                      <w:t>extends</w:t>
                    </w:r>
                    <w:r>
                      <w:rPr>
                        <w:color w:val="0000FF"/>
                        <w:spacing w:val="19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Fragment</w:t>
                    </w:r>
                    <w:r>
                      <w:rPr>
                        <w:spacing w:val="19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{</w:t>
                    </w:r>
                  </w:p>
                  <w:p>
                    <w:pPr>
                      <w:spacing w:before="5" w:line="240" w:lineRule="auto"/>
                      <w:rPr>
                        <w:sz w:val="15"/>
                      </w:rPr>
                    </w:pPr>
                  </w:p>
                  <w:p>
                    <w:pPr>
                      <w:spacing w:before="0" w:line="232" w:lineRule="auto"/>
                      <w:ind w:left="388" w:right="649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666666"/>
                        <w:w w:val="120"/>
                        <w:sz w:val="16"/>
                      </w:rPr>
                      <w:t>//</w:t>
                    </w:r>
                    <w:r>
                      <w:rPr>
                        <w:color w:val="666666"/>
                        <w:spacing w:val="1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color w:val="666666"/>
                        <w:w w:val="120"/>
                        <w:sz w:val="16"/>
                      </w:rPr>
                      <w:t>Important</w:t>
                    </w:r>
                    <w:r>
                      <w:rPr>
                        <w:color w:val="666666"/>
                        <w:spacing w:val="1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color w:val="666666"/>
                        <w:w w:val="120"/>
                        <w:sz w:val="16"/>
                      </w:rPr>
                      <w:t>method</w:t>
                    </w:r>
                    <w:r>
                      <w:rPr>
                        <w:color w:val="666666"/>
                        <w:spacing w:val="1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w w:val="120"/>
                        <w:sz w:val="16"/>
                      </w:rPr>
                      <w:t>public</w:t>
                    </w:r>
                    <w:r>
                      <w:rPr>
                        <w:color w:val="0000FF"/>
                        <w:spacing w:val="42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>FirstFragment()</w:t>
                    </w:r>
                    <w:r>
                      <w:rPr>
                        <w:spacing w:val="42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40"/>
                        <w:sz w:val="16"/>
                      </w:rPr>
                      <w:t>{</w:t>
                    </w:r>
                  </w:p>
                  <w:p>
                    <w:pPr>
                      <w:spacing w:before="0" w:line="187" w:lineRule="exact"/>
                      <w:ind w:left="6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666666"/>
                        <w:w w:val="120"/>
                        <w:sz w:val="16"/>
                      </w:rPr>
                      <w:t>//</w:t>
                    </w:r>
                    <w:r>
                      <w:rPr>
                        <w:color w:val="666666"/>
                        <w:spacing w:val="35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color w:val="666666"/>
                        <w:w w:val="120"/>
                        <w:sz w:val="16"/>
                      </w:rPr>
                      <w:t>Required</w:t>
                    </w:r>
                    <w:r>
                      <w:rPr>
                        <w:color w:val="666666"/>
                        <w:spacing w:val="35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color w:val="666666"/>
                        <w:w w:val="120"/>
                        <w:sz w:val="16"/>
                      </w:rPr>
                      <w:t>empty</w:t>
                    </w:r>
                    <w:r>
                      <w:rPr>
                        <w:color w:val="666666"/>
                        <w:spacing w:val="36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color w:val="666666"/>
                        <w:w w:val="120"/>
                        <w:sz w:val="16"/>
                      </w:rPr>
                      <w:t>public</w:t>
                    </w:r>
                    <w:r>
                      <w:rPr>
                        <w:color w:val="666666"/>
                        <w:spacing w:val="35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color w:val="666666"/>
                        <w:w w:val="120"/>
                        <w:sz w:val="16"/>
                      </w:rPr>
                      <w:t>constructor</w:t>
                    </w:r>
                  </w:p>
                  <w:p>
                    <w:pPr>
                      <w:spacing w:before="0" w:line="192" w:lineRule="exact"/>
                      <w:ind w:left="38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68"/>
                        <w:sz w:val="16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sz w:val="15"/>
                      </w:rPr>
                    </w:pPr>
                  </w:p>
                  <w:p>
                    <w:pPr>
                      <w:spacing w:before="0" w:line="192" w:lineRule="exact"/>
                      <w:ind w:left="38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@Override</w:t>
                    </w:r>
                  </w:p>
                  <w:p>
                    <w:pPr>
                      <w:spacing w:before="0" w:line="189" w:lineRule="exact"/>
                      <w:ind w:left="38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FF"/>
                        <w:w w:val="120"/>
                        <w:sz w:val="16"/>
                      </w:rPr>
                      <w:t xml:space="preserve">public </w:t>
                    </w:r>
                    <w:r>
                      <w:rPr>
                        <w:color w:val="0000FF"/>
                        <w:spacing w:val="14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 xml:space="preserve">View </w:t>
                    </w:r>
                    <w:r>
                      <w:rPr>
                        <w:spacing w:val="15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 xml:space="preserve">onCreateView(LayoutInflater </w:t>
                    </w:r>
                    <w:r>
                      <w:rPr>
                        <w:spacing w:val="15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 xml:space="preserve">inflater, </w:t>
                    </w:r>
                    <w:r>
                      <w:rPr>
                        <w:spacing w:val="15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 xml:space="preserve">ViewGroup </w:t>
                    </w:r>
                    <w:r>
                      <w:rPr>
                        <w:spacing w:val="15"/>
                        <w:w w:val="120"/>
                        <w:sz w:val="16"/>
                      </w:rPr>
                      <w:t xml:space="preserve"> </w:t>
                    </w:r>
                    <w:r>
                      <w:rPr>
                        <w:w w:val="120"/>
                        <w:sz w:val="16"/>
                      </w:rPr>
                      <w:t>container,</w:t>
                    </w:r>
                  </w:p>
                  <w:p>
                    <w:pPr>
                      <w:spacing w:before="0" w:line="189" w:lineRule="exact"/>
                      <w:ind w:left="22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25"/>
                        <w:sz w:val="16"/>
                      </w:rPr>
                      <w:t>Bundle</w:t>
                    </w:r>
                    <w:r>
                      <w:rPr>
                        <w:spacing w:val="12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savedInstanceState)</w:t>
                    </w:r>
                    <w:r>
                      <w:rPr>
                        <w:spacing w:val="13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{</w:t>
                    </w:r>
                  </w:p>
                  <w:p>
                    <w:pPr>
                      <w:spacing w:before="0" w:line="189" w:lineRule="exact"/>
                      <w:ind w:left="6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666666"/>
                        <w:w w:val="130"/>
                        <w:sz w:val="16"/>
                      </w:rPr>
                      <w:t>//</w:t>
                    </w:r>
                    <w:r>
                      <w:rPr>
                        <w:color w:val="666666"/>
                        <w:spacing w:val="28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color w:val="666666"/>
                        <w:w w:val="130"/>
                        <w:sz w:val="16"/>
                      </w:rPr>
                      <w:t>Inflate</w:t>
                    </w:r>
                    <w:r>
                      <w:rPr>
                        <w:color w:val="666666"/>
                        <w:spacing w:val="28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color w:val="666666"/>
                        <w:w w:val="130"/>
                        <w:sz w:val="16"/>
                      </w:rPr>
                      <w:t>the</w:t>
                    </w:r>
                    <w:r>
                      <w:rPr>
                        <w:color w:val="666666"/>
                        <w:spacing w:val="28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color w:val="666666"/>
                        <w:w w:val="130"/>
                        <w:sz w:val="16"/>
                      </w:rPr>
                      <w:t>layout</w:t>
                    </w:r>
                    <w:r>
                      <w:rPr>
                        <w:color w:val="666666"/>
                        <w:spacing w:val="28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color w:val="666666"/>
                        <w:w w:val="130"/>
                        <w:sz w:val="16"/>
                      </w:rPr>
                      <w:t>for</w:t>
                    </w:r>
                    <w:r>
                      <w:rPr>
                        <w:color w:val="666666"/>
                        <w:spacing w:val="28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color w:val="666666"/>
                        <w:w w:val="130"/>
                        <w:sz w:val="16"/>
                      </w:rPr>
                      <w:t>this</w:t>
                    </w:r>
                    <w:r>
                      <w:rPr>
                        <w:color w:val="666666"/>
                        <w:spacing w:val="28"/>
                        <w:w w:val="130"/>
                        <w:sz w:val="16"/>
                      </w:rPr>
                      <w:t xml:space="preserve"> </w:t>
                    </w:r>
                    <w:r>
                      <w:rPr>
                        <w:color w:val="666666"/>
                        <w:w w:val="130"/>
                        <w:sz w:val="16"/>
                      </w:rPr>
                      <w:t>fragment</w:t>
                    </w:r>
                  </w:p>
                  <w:p>
                    <w:pPr>
                      <w:spacing w:before="2" w:line="232" w:lineRule="auto"/>
                      <w:ind w:left="693" w:right="2115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25"/>
                        <w:sz w:val="16"/>
                      </w:rPr>
                      <w:t>View</w:t>
                    </w:r>
                    <w:r>
                      <w:rPr>
                        <w:spacing w:val="22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view=</w:t>
                    </w:r>
                    <w:r>
                      <w:rPr>
                        <w:spacing w:val="22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inflater.inflate(R.layout.fragment_first,</w:t>
                    </w:r>
                    <w:r>
                      <w:rPr>
                        <w:spacing w:val="22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container,</w:t>
                    </w:r>
                    <w:r>
                      <w:rPr>
                        <w:spacing w:val="22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color w:val="0000FF"/>
                        <w:w w:val="125"/>
                        <w:sz w:val="16"/>
                      </w:rPr>
                      <w:t>false</w:t>
                    </w:r>
                    <w:r>
                      <w:rPr>
                        <w:w w:val="125"/>
                        <w:sz w:val="16"/>
                      </w:rPr>
                      <w:t>);</w:t>
                    </w:r>
                    <w:r>
                      <w:rPr>
                        <w:spacing w:val="-43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TextView</w:t>
                    </w:r>
                    <w:r>
                      <w:rPr>
                        <w:spacing w:val="38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t1=</w:t>
                    </w:r>
                    <w:r>
                      <w:rPr>
                        <w:spacing w:val="39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view.findViewById(R.id.t1);</w:t>
                    </w:r>
                  </w:p>
                  <w:p>
                    <w:pPr>
                      <w:spacing w:before="0" w:line="187" w:lineRule="exact"/>
                      <w:ind w:left="69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FF"/>
                        <w:w w:val="125"/>
                        <w:sz w:val="16"/>
                      </w:rPr>
                      <w:t>return</w:t>
                    </w:r>
                    <w:r>
                      <w:rPr>
                        <w:color w:val="0000FF"/>
                        <w:spacing w:val="28"/>
                        <w:w w:val="125"/>
                        <w:sz w:val="16"/>
                      </w:rPr>
                      <w:t xml:space="preserve"> </w:t>
                    </w:r>
                    <w:r>
                      <w:rPr>
                        <w:w w:val="125"/>
                        <w:sz w:val="16"/>
                      </w:rPr>
                      <w:t>view;</w:t>
                    </w:r>
                  </w:p>
                  <w:p>
                    <w:pPr>
                      <w:spacing w:before="0" w:line="189" w:lineRule="exact"/>
                      <w:ind w:left="38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68"/>
                        <w:sz w:val="16"/>
                      </w:rPr>
                      <w:t>}</w:t>
                    </w:r>
                  </w:p>
                  <w:p>
                    <w:pPr>
                      <w:spacing w:before="0" w:line="192" w:lineRule="exact"/>
                      <w:ind w:left="8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68"/>
                        <w:sz w:val="16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  <w:r>
        <w:rPr>
          <w:rFonts w:hint="default" w:ascii="Times New Roman" w:hAnsi="Times New Roman" w:cs="Times New Roman"/>
          <w:w w:val="110"/>
          <w:sz w:val="24"/>
        </w:rPr>
        <w:t>FirstFragment.java:</w:t>
      </w: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7"/>
        <w:rPr>
          <w:rFonts w:hint="default" w:ascii="Times New Roman" w:hAnsi="Times New Roman" w:cs="Times New Roman"/>
          <w:sz w:val="17"/>
        </w:rPr>
      </w:pPr>
    </w:p>
    <w:p>
      <w:pPr>
        <w:spacing w:after="0"/>
        <w:rPr>
          <w:rFonts w:hint="default" w:ascii="Times New Roman" w:hAnsi="Times New Roman" w:cs="Times New Roman"/>
          <w:sz w:val="17"/>
        </w:rPr>
        <w:sectPr>
          <w:pgSz w:w="12240" w:h="15840"/>
          <w:pgMar w:top="1380" w:right="0" w:bottom="980" w:left="1040" w:header="0" w:footer="792" w:gutter="0"/>
          <w:cols w:space="720" w:num="1"/>
        </w:sectPr>
      </w:pPr>
    </w:p>
    <w:p>
      <w:pPr>
        <w:pStyle w:val="4"/>
        <w:numPr>
          <w:ilvl w:val="2"/>
          <w:numId w:val="17"/>
        </w:numPr>
        <w:tabs>
          <w:tab w:val="left" w:pos="1099"/>
          <w:tab w:val="left" w:pos="1100"/>
        </w:tabs>
        <w:spacing w:before="60" w:after="0" w:line="240" w:lineRule="auto"/>
        <w:ind w:left="1099" w:right="0" w:hanging="70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Output</w:t>
      </w:r>
      <w:r>
        <w:rPr>
          <w:rFonts w:hint="default" w:ascii="Times New Roman" w:hAnsi="Times New Roman" w:cs="Times New Roman"/>
          <w:spacing w:val="23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Screens:-</w:t>
      </w:r>
    </w:p>
    <w:p>
      <w:pPr>
        <w:pStyle w:val="7"/>
        <w:rPr>
          <w:rFonts w:hint="default" w:ascii="Times New Roman" w:hAnsi="Times New Roman" w:cs="Times New Roman"/>
          <w:b/>
          <w:sz w:val="20"/>
        </w:rPr>
      </w:pPr>
      <w:r>
        <w:rPr>
          <w:rFonts w:hint="default" w:ascii="Times New Roman" w:hAnsi="Times New Roman" w:cs="Times New Roman"/>
        </w:rPr>
        <w:br w:type="column"/>
      </w:r>
    </w:p>
    <w:p>
      <w:pPr>
        <w:pStyle w:val="7"/>
        <w:spacing w:before="9"/>
        <w:rPr>
          <w:rFonts w:hint="default" w:ascii="Times New Roman" w:hAnsi="Times New Roman" w:cs="Times New Roman"/>
          <w:b/>
          <w:sz w:val="14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2806065</wp:posOffset>
            </wp:positionH>
            <wp:positionV relativeFrom="paragraph">
              <wp:posOffset>139065</wp:posOffset>
            </wp:positionV>
            <wp:extent cx="2194560" cy="365760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60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1"/>
        <w:ind w:left="1092" w:right="0" w:firstLine="0"/>
        <w:jc w:val="left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27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5.1:</w:t>
      </w:r>
      <w:r>
        <w:rPr>
          <w:rFonts w:hint="default" w:ascii="Times New Roman" w:hAnsi="Times New Roman" w:cs="Times New Roman"/>
          <w:b/>
          <w:spacing w:val="7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Fragment</w:t>
      </w:r>
      <w:r>
        <w:rPr>
          <w:rFonts w:hint="default" w:ascii="Times New Roman" w:hAnsi="Times New Roman" w:cs="Times New Roman"/>
          <w:spacing w:val="18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1</w:t>
      </w:r>
    </w:p>
    <w:p>
      <w:pPr>
        <w:spacing w:after="0"/>
        <w:jc w:val="left"/>
        <w:rPr>
          <w:rFonts w:hint="default" w:ascii="Times New Roman" w:hAnsi="Times New Roman" w:cs="Times New Roman"/>
          <w:sz w:val="18"/>
        </w:rPr>
        <w:sectPr>
          <w:type w:val="continuous"/>
          <w:pgSz w:w="12240" w:h="15840"/>
          <w:pgMar w:top="1400" w:right="0" w:bottom="280" w:left="1040" w:header="720" w:footer="720" w:gutter="0"/>
          <w:cols w:equalWidth="0" w:num="2">
            <w:col w:w="2841" w:space="138"/>
            <w:col w:w="8221"/>
          </w:cols>
        </w:sectPr>
      </w:pPr>
    </w:p>
    <w:p>
      <w:pPr>
        <w:pStyle w:val="7"/>
        <w:ind w:left="3379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2194560" cy="3657600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60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0"/>
        <w:ind w:left="380" w:right="1418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28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 xml:space="preserve">5.2: </w:t>
      </w:r>
      <w:r>
        <w:rPr>
          <w:rFonts w:hint="default" w:ascii="Times New Roman" w:hAnsi="Times New Roman" w:cs="Times New Roman"/>
          <w:b/>
          <w:spacing w:val="7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Fragment</w:t>
      </w:r>
      <w:r>
        <w:rPr>
          <w:rFonts w:hint="default" w:ascii="Times New Roman" w:hAnsi="Times New Roman" w:cs="Times New Roman"/>
          <w:spacing w:val="19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2</w:t>
      </w:r>
    </w:p>
    <w:p>
      <w:pPr>
        <w:pStyle w:val="7"/>
        <w:spacing w:before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2806065</wp:posOffset>
            </wp:positionH>
            <wp:positionV relativeFrom="paragraph">
              <wp:posOffset>149860</wp:posOffset>
            </wp:positionV>
            <wp:extent cx="2194560" cy="365760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60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1"/>
        <w:ind w:left="380" w:right="1418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28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 xml:space="preserve">5.3: </w:t>
      </w:r>
      <w:r>
        <w:rPr>
          <w:rFonts w:hint="default" w:ascii="Times New Roman" w:hAnsi="Times New Roman" w:cs="Times New Roman"/>
          <w:b/>
          <w:spacing w:val="7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Fragment</w:t>
      </w:r>
      <w:r>
        <w:rPr>
          <w:rFonts w:hint="default" w:ascii="Times New Roman" w:hAnsi="Times New Roman" w:cs="Times New Roman"/>
          <w:spacing w:val="19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3</w:t>
      </w:r>
    </w:p>
    <w:p>
      <w:pPr>
        <w:spacing w:after="0"/>
        <w:jc w:val="center"/>
        <w:rPr>
          <w:rFonts w:hint="default" w:ascii="Times New Roman" w:hAnsi="Times New Roman" w:cs="Times New Roman"/>
          <w:sz w:val="18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2"/>
        <w:numPr>
          <w:ilvl w:val="0"/>
          <w:numId w:val="13"/>
        </w:numPr>
        <w:tabs>
          <w:tab w:val="left" w:pos="884"/>
          <w:tab w:val="left" w:pos="885"/>
        </w:tabs>
        <w:spacing w:before="32" w:after="0" w:line="252" w:lineRule="auto"/>
        <w:ind w:left="884" w:right="1442" w:hanging="485"/>
        <w:jc w:val="left"/>
        <w:rPr>
          <w:rFonts w:hint="default" w:ascii="Times New Roman" w:hAnsi="Times New Roman" w:cs="Times New Roman"/>
        </w:rPr>
      </w:pPr>
      <w:bookmarkStart w:id="9" w:name="_TOC_250009"/>
      <w:r>
        <w:rPr>
          <w:rFonts w:hint="default" w:ascii="Times New Roman" w:hAnsi="Times New Roman" w:cs="Times New Roman"/>
          <w:w w:val="120"/>
        </w:rPr>
        <w:t>Persistent</w:t>
      </w:r>
      <w:r>
        <w:rPr>
          <w:rFonts w:hint="default" w:ascii="Times New Roman" w:hAnsi="Times New Roman" w:cs="Times New Roman"/>
          <w:spacing w:val="42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Data</w:t>
      </w:r>
      <w:r>
        <w:rPr>
          <w:rFonts w:hint="default" w:ascii="Times New Roman" w:hAnsi="Times New Roman" w:cs="Times New Roman"/>
          <w:spacing w:val="4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Storage:</w:t>
      </w:r>
      <w:r>
        <w:rPr>
          <w:rFonts w:hint="default" w:ascii="Times New Roman" w:hAnsi="Times New Roman" w:cs="Times New Roman"/>
          <w:spacing w:val="17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To</w:t>
      </w:r>
      <w:r>
        <w:rPr>
          <w:rFonts w:hint="default" w:ascii="Times New Roman" w:hAnsi="Times New Roman" w:cs="Times New Roman"/>
          <w:spacing w:val="4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perform</w:t>
      </w:r>
      <w:r>
        <w:rPr>
          <w:rFonts w:hint="default" w:ascii="Times New Roman" w:hAnsi="Times New Roman" w:cs="Times New Roman"/>
          <w:spacing w:val="4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database</w:t>
      </w:r>
      <w:r>
        <w:rPr>
          <w:rFonts w:hint="default" w:ascii="Times New Roman" w:hAnsi="Times New Roman" w:cs="Times New Roman"/>
          <w:spacing w:val="4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connectivity</w:t>
      </w:r>
      <w:r>
        <w:rPr>
          <w:rFonts w:hint="default" w:ascii="Times New Roman" w:hAnsi="Times New Roman" w:cs="Times New Roman"/>
          <w:spacing w:val="42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of</w:t>
      </w:r>
      <w:r>
        <w:rPr>
          <w:rFonts w:hint="default" w:ascii="Times New Roman" w:hAnsi="Times New Roman" w:cs="Times New Roman"/>
          <w:spacing w:val="-73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</w:t>
      </w:r>
      <w:r>
        <w:rPr>
          <w:rFonts w:hint="default" w:ascii="Times New Roman" w:hAnsi="Times New Roman" w:cs="Times New Roman"/>
          <w:spacing w:val="32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app</w:t>
      </w:r>
      <w:r>
        <w:rPr>
          <w:rFonts w:hint="default" w:ascii="Times New Roman" w:hAnsi="Times New Roman" w:cs="Times New Roman"/>
          <w:spacing w:val="33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using</w:t>
      </w:r>
      <w:r>
        <w:rPr>
          <w:rFonts w:hint="default" w:ascii="Times New Roman" w:hAnsi="Times New Roman" w:cs="Times New Roman"/>
          <w:spacing w:val="33"/>
          <w:w w:val="120"/>
        </w:rPr>
        <w:t xml:space="preserve"> </w:t>
      </w:r>
      <w:bookmarkEnd w:id="9"/>
      <w:r>
        <w:rPr>
          <w:rFonts w:hint="default" w:ascii="Times New Roman" w:hAnsi="Times New Roman" w:cs="Times New Roman"/>
          <w:w w:val="120"/>
        </w:rPr>
        <w:t>SQLite.</w:t>
      </w:r>
    </w:p>
    <w:p>
      <w:pPr>
        <w:pStyle w:val="3"/>
        <w:spacing w:before="195"/>
        <w:ind w:left="4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Login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Signup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form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is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created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using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SQLite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database.</w:t>
      </w:r>
    </w:p>
    <w:p>
      <w:pPr>
        <w:pStyle w:val="7"/>
        <w:spacing w:before="3"/>
        <w:rPr>
          <w:rFonts w:hint="default" w:ascii="Times New Roman" w:hAnsi="Times New Roman" w:cs="Times New Roman"/>
          <w:sz w:val="25"/>
        </w:rPr>
      </w:pPr>
    </w:p>
    <w:p>
      <w:pPr>
        <w:pStyle w:val="4"/>
        <w:numPr>
          <w:ilvl w:val="2"/>
          <w:numId w:val="18"/>
        </w:numPr>
        <w:tabs>
          <w:tab w:val="left" w:pos="1099"/>
          <w:tab w:val="left" w:pos="1100"/>
        </w:tabs>
        <w:spacing w:before="1" w:after="0" w:line="240" w:lineRule="auto"/>
        <w:ind w:left="1099" w:right="0" w:hanging="700"/>
        <w:jc w:val="left"/>
        <w:rPr>
          <w:rFonts w:hint="default" w:ascii="Times New Roman" w:hAnsi="Times New Roman" w:cs="Times New Roman"/>
        </w:rPr>
      </w:pPr>
      <w:bookmarkStart w:id="10" w:name="_TOC_250008"/>
      <w:r>
        <w:rPr>
          <w:rFonts w:hint="default" w:ascii="Times New Roman" w:hAnsi="Times New Roman" w:cs="Times New Roman"/>
          <w:w w:val="125"/>
        </w:rPr>
        <w:t>UI</w:t>
      </w:r>
      <w:r>
        <w:rPr>
          <w:rFonts w:hint="default" w:ascii="Times New Roman" w:hAnsi="Times New Roman" w:cs="Times New Roman"/>
          <w:spacing w:val="14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Development</w:t>
      </w:r>
      <w:r>
        <w:rPr>
          <w:rFonts w:hint="default" w:ascii="Times New Roman" w:hAnsi="Times New Roman" w:cs="Times New Roman"/>
          <w:spacing w:val="14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(XML</w:t>
      </w:r>
      <w:r>
        <w:rPr>
          <w:rFonts w:hint="default" w:ascii="Times New Roman" w:hAnsi="Times New Roman" w:cs="Times New Roman"/>
          <w:spacing w:val="14"/>
          <w:w w:val="125"/>
        </w:rPr>
        <w:t xml:space="preserve"> </w:t>
      </w:r>
      <w:bookmarkEnd w:id="10"/>
      <w:r>
        <w:rPr>
          <w:rFonts w:hint="default" w:ascii="Times New Roman" w:hAnsi="Times New Roman" w:cs="Times New Roman"/>
          <w:w w:val="125"/>
        </w:rPr>
        <w:t>code)</w:t>
      </w:r>
    </w:p>
    <w:p>
      <w:pPr>
        <w:pStyle w:val="3"/>
        <w:numPr>
          <w:ilvl w:val="3"/>
          <w:numId w:val="18"/>
        </w:numPr>
        <w:tabs>
          <w:tab w:val="left" w:pos="899"/>
        </w:tabs>
        <w:spacing w:before="151" w:after="0" w:line="240" w:lineRule="auto"/>
        <w:ind w:left="898" w:right="0" w:hanging="283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SignUp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form:</w:t>
      </w:r>
    </w:p>
    <w:p>
      <w:pPr>
        <w:pStyle w:val="7"/>
        <w:spacing w:before="72" w:line="192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666666"/>
          <w:w w:val="120"/>
        </w:rPr>
        <w:t>&lt;?xml</w:t>
      </w:r>
      <w:r>
        <w:rPr>
          <w:rFonts w:hint="default" w:ascii="Times New Roman" w:hAnsi="Times New Roman" w:cs="Times New Roman"/>
          <w:color w:val="666666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version="1.0"</w:t>
      </w:r>
      <w:r>
        <w:rPr>
          <w:rFonts w:hint="default" w:ascii="Times New Roman" w:hAnsi="Times New Roman" w:cs="Times New Roman"/>
          <w:color w:val="666666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encoding="utf-8"?&gt;</w:t>
      </w:r>
    </w:p>
    <w:p>
      <w:pPr>
        <w:pStyle w:val="7"/>
        <w:spacing w:before="2" w:line="232" w:lineRule="auto"/>
        <w:ind w:left="1203" w:right="4033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6"/>
        </w:rPr>
        <w:t>&lt;</w:t>
      </w:r>
      <w:r>
        <w:rPr>
          <w:rFonts w:hint="default" w:ascii="Times New Roman" w:hAnsi="Times New Roman" w:cs="Times New Roman"/>
          <w:color w:val="0000E5"/>
          <w:w w:val="127"/>
        </w:rPr>
        <w:t>RelativeL</w:t>
      </w:r>
      <w:r>
        <w:rPr>
          <w:rFonts w:hint="default" w:ascii="Times New Roman" w:hAnsi="Times New Roman" w:cs="Times New Roman"/>
          <w:color w:val="0000E5"/>
          <w:spacing w:val="-1"/>
          <w:w w:val="127"/>
        </w:rPr>
        <w:t>a</w:t>
      </w:r>
      <w:r>
        <w:rPr>
          <w:rFonts w:hint="default" w:ascii="Times New Roman" w:hAnsi="Times New Roman" w:cs="Times New Roman"/>
          <w:color w:val="0000E5"/>
          <w:w w:val="114"/>
        </w:rPr>
        <w:t>yout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-1"/>
          <w:w w:val="85"/>
        </w:rPr>
        <w:t>x</w:t>
      </w:r>
      <w:r>
        <w:rPr>
          <w:rFonts w:hint="default" w:ascii="Times New Roman" w:hAnsi="Times New Roman" w:cs="Times New Roman"/>
          <w:color w:val="FF0000"/>
          <w:spacing w:val="-2"/>
          <w:w w:val="85"/>
        </w:rPr>
        <w:t>m</w:t>
      </w:r>
      <w:r>
        <w:rPr>
          <w:rFonts w:hint="default" w:ascii="Times New Roman" w:hAnsi="Times New Roman" w:cs="Times New Roman"/>
          <w:color w:val="FF0000"/>
          <w:spacing w:val="-1"/>
          <w:w w:val="138"/>
        </w:rPr>
        <w:t>lns</w:t>
      </w:r>
      <w:r>
        <w:rPr>
          <w:rFonts w:hint="default" w:ascii="Times New Roman" w:hAnsi="Times New Roman" w:cs="Times New Roman"/>
          <w:spacing w:val="-1"/>
          <w:w w:val="197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17"/>
        </w:rPr>
        <w:t>android</w:t>
      </w:r>
      <w:r>
        <w:rPr>
          <w:rFonts w:hint="default" w:ascii="Times New Roman" w:hAnsi="Times New Roman" w:cs="Times New Roman"/>
          <w:spacing w:val="-1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"http://schemas.android.com/apk/res/android"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spacing w:val="-1"/>
          <w:w w:val="122"/>
        </w:rPr>
        <w:t>http</w:t>
      </w:r>
      <w:r>
        <w:rPr>
          <w:rFonts w:hint="default" w:ascii="Times New Roman" w:hAnsi="Times New Roman" w:cs="Times New Roman"/>
          <w:color w:val="9300D1"/>
          <w:spacing w:val="-1"/>
          <w:w w:val="152"/>
        </w:rPr>
        <w:t>://</w:t>
      </w:r>
      <w:r>
        <w:rPr>
          <w:rFonts w:hint="default" w:ascii="Times New Roman" w:hAnsi="Times New Roman" w:cs="Times New Roman"/>
          <w:color w:val="9300D1"/>
          <w:spacing w:val="-1"/>
          <w:w w:val="115"/>
        </w:rPr>
        <w:t>sch</w:t>
      </w:r>
      <w:r>
        <w:rPr>
          <w:rFonts w:hint="default" w:ascii="Times New Roman" w:hAnsi="Times New Roman" w:cs="Times New Roman"/>
          <w:color w:val="9300D1"/>
          <w:spacing w:val="-2"/>
          <w:w w:val="115"/>
        </w:rPr>
        <w:t>e</w:t>
      </w:r>
      <w:r>
        <w:rPr>
          <w:rFonts w:hint="default" w:ascii="Times New Roman" w:hAnsi="Times New Roman" w:cs="Times New Roman"/>
          <w:color w:val="9300D1"/>
          <w:spacing w:val="-1"/>
          <w:w w:val="95"/>
        </w:rPr>
        <w:t>mas</w:t>
      </w:r>
      <w:r>
        <w:rPr>
          <w:rFonts w:hint="default" w:ascii="Times New Roman" w:hAnsi="Times New Roman" w:cs="Times New Roman"/>
          <w:color w:val="9300D1"/>
          <w:spacing w:val="-1"/>
          <w:w w:val="209"/>
        </w:rPr>
        <w:t>.</w:t>
      </w:r>
      <w:r>
        <w:rPr>
          <w:rFonts w:hint="default" w:ascii="Times New Roman" w:hAnsi="Times New Roman" w:cs="Times New Roman"/>
          <w:color w:val="9300D1"/>
          <w:spacing w:val="-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spacing w:val="-1"/>
          <w:w w:val="209"/>
        </w:rPr>
        <w:t>.</w:t>
      </w:r>
      <w:r>
        <w:rPr>
          <w:rFonts w:hint="default" w:ascii="Times New Roman" w:hAnsi="Times New Roman" w:cs="Times New Roman"/>
          <w:color w:val="9300D1"/>
          <w:spacing w:val="-1"/>
          <w:w w:val="90"/>
        </w:rPr>
        <w:t>com</w:t>
      </w:r>
      <w:r>
        <w:rPr>
          <w:rFonts w:hint="default" w:ascii="Times New Roman" w:hAnsi="Times New Roman" w:cs="Times New Roman"/>
          <w:color w:val="9300D1"/>
          <w:spacing w:val="-1"/>
          <w:w w:val="136"/>
        </w:rPr>
        <w:t>/</w:t>
      </w:r>
      <w:r>
        <w:rPr>
          <w:rFonts w:hint="default" w:ascii="Times New Roman" w:hAnsi="Times New Roman" w:cs="Times New Roman"/>
          <w:color w:val="9300D1"/>
          <w:spacing w:val="-1"/>
          <w:w w:val="108"/>
        </w:rPr>
        <w:t>apk</w:t>
      </w:r>
      <w:r>
        <w:rPr>
          <w:rFonts w:hint="default" w:ascii="Times New Roman" w:hAnsi="Times New Roman" w:cs="Times New Roman"/>
          <w:color w:val="9300D1"/>
          <w:spacing w:val="-1"/>
          <w:w w:val="136"/>
        </w:rPr>
        <w:t>/</w:t>
      </w:r>
      <w:r>
        <w:rPr>
          <w:rFonts w:hint="default" w:ascii="Times New Roman" w:hAnsi="Times New Roman" w:cs="Times New Roman"/>
          <w:color w:val="9300D1"/>
          <w:spacing w:val="-1"/>
          <w:w w:val="128"/>
        </w:rPr>
        <w:t>res</w:t>
      </w:r>
      <w:r>
        <w:rPr>
          <w:rFonts w:hint="default" w:ascii="Times New Roman" w:hAnsi="Times New Roman" w:cs="Times New Roman"/>
          <w:color w:val="9300D1"/>
          <w:spacing w:val="-2"/>
          <w:w w:val="136"/>
        </w:rPr>
        <w:t>/</w:t>
      </w:r>
      <w:r>
        <w:rPr>
          <w:rFonts w:hint="default" w:ascii="Times New Roman" w:hAnsi="Times New Roman" w:cs="Times New Roman"/>
          <w:color w:val="9300D1"/>
          <w:spacing w:val="-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spacing w:val="-1"/>
          <w:w w:val="117"/>
        </w:rPr>
        <w:fldChar w:fldCharType="end"/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131"/>
        </w:rPr>
        <w:t xml:space="preserve"> </w:t>
      </w:r>
      <w:r>
        <w:rPr>
          <w:rFonts w:hint="default" w:ascii="Times New Roman" w:hAnsi="Times New Roman" w:cs="Times New Roman"/>
          <w:color w:val="FF0000"/>
          <w:w w:val="111"/>
        </w:rPr>
        <w:t>xmlns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03"/>
        </w:rPr>
        <w:t>app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"http://schemas.android.com/apk/res-auto"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w w:val="122"/>
        </w:rPr>
        <w:t>http</w:t>
      </w:r>
      <w:r>
        <w:rPr>
          <w:rFonts w:hint="default" w:ascii="Times New Roman" w:hAnsi="Times New Roman" w:cs="Times New Roman"/>
          <w:color w:val="9300D1"/>
          <w:w w:val="152"/>
        </w:rPr>
        <w:t>://</w:t>
      </w:r>
      <w:r>
        <w:rPr>
          <w:rFonts w:hint="default" w:ascii="Times New Roman" w:hAnsi="Times New Roman" w:cs="Times New Roman"/>
          <w:color w:val="9300D1"/>
          <w:w w:val="105"/>
        </w:rPr>
        <w:t>schemas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spacing w:val="-1"/>
          <w:w w:val="125"/>
        </w:rPr>
        <w:t>c</w:t>
      </w:r>
      <w:r>
        <w:rPr>
          <w:rFonts w:hint="default" w:ascii="Times New Roman" w:hAnsi="Times New Roman" w:cs="Times New Roman"/>
          <w:color w:val="9300D1"/>
          <w:w w:val="79"/>
        </w:rPr>
        <w:t>om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8"/>
        </w:rPr>
        <w:t>apk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8"/>
        </w:rPr>
        <w:t>res</w:t>
      </w:r>
      <w:r>
        <w:rPr>
          <w:rFonts w:hint="default" w:ascii="Times New Roman" w:hAnsi="Times New Roman" w:cs="Times New Roman"/>
          <w:color w:val="9300D1"/>
          <w:w w:val="172"/>
        </w:rPr>
        <w:t>-</w:t>
      </w:r>
      <w:r>
        <w:rPr>
          <w:rFonts w:hint="default" w:ascii="Times New Roman" w:hAnsi="Times New Roman" w:cs="Times New Roman"/>
          <w:color w:val="9300D1"/>
          <w:w w:val="113"/>
        </w:rPr>
        <w:t>auto</w:t>
      </w:r>
      <w:r>
        <w:rPr>
          <w:rFonts w:hint="default" w:ascii="Times New Roman" w:hAnsi="Times New Roman" w:cs="Times New Roman"/>
          <w:color w:val="9300D1"/>
          <w:w w:val="113"/>
        </w:rPr>
        <w:fldChar w:fldCharType="end"/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FF0000"/>
          <w:w w:val="111"/>
        </w:rPr>
        <w:t>xmlns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31"/>
        </w:rPr>
        <w:t>tool</w:t>
      </w:r>
      <w:r>
        <w:rPr>
          <w:rFonts w:hint="default" w:ascii="Times New Roman" w:hAnsi="Times New Roman" w:cs="Times New Roman"/>
          <w:color w:val="0000E5"/>
          <w:spacing w:val="-1"/>
          <w:w w:val="131"/>
        </w:rPr>
        <w:t>s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"http://schemas.android.com/tools"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w w:val="122"/>
        </w:rPr>
        <w:t>http</w:t>
      </w:r>
      <w:r>
        <w:rPr>
          <w:rFonts w:hint="default" w:ascii="Times New Roman" w:hAnsi="Times New Roman" w:cs="Times New Roman"/>
          <w:color w:val="9300D1"/>
          <w:w w:val="152"/>
        </w:rPr>
        <w:t>://</w:t>
      </w:r>
      <w:r>
        <w:rPr>
          <w:rFonts w:hint="default" w:ascii="Times New Roman" w:hAnsi="Times New Roman" w:cs="Times New Roman"/>
          <w:color w:val="9300D1"/>
          <w:w w:val="105"/>
        </w:rPr>
        <w:t>schemas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7"/>
        </w:rPr>
        <w:t>androi</w:t>
      </w:r>
      <w:r>
        <w:rPr>
          <w:rFonts w:hint="default" w:ascii="Times New Roman" w:hAnsi="Times New Roman" w:cs="Times New Roman"/>
          <w:color w:val="9300D1"/>
          <w:spacing w:val="-1"/>
          <w:w w:val="117"/>
        </w:rPr>
        <w:t>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90"/>
        </w:rPr>
        <w:t>com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31"/>
        </w:rPr>
        <w:t>tools</w:t>
      </w:r>
      <w:r>
        <w:rPr>
          <w:rFonts w:hint="default" w:ascii="Times New Roman" w:hAnsi="Times New Roman" w:cs="Times New Roman"/>
          <w:color w:val="9300D1"/>
          <w:w w:val="131"/>
        </w:rPr>
        <w:fldChar w:fldCharType="end"/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</w:p>
    <w:p>
      <w:pPr>
        <w:pStyle w:val="7"/>
        <w:spacing w:line="190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30"/>
        </w:rPr>
        <w:t>tools</w:t>
      </w:r>
      <w:r>
        <w:rPr>
          <w:rFonts w:hint="default" w:ascii="Times New Roman" w:hAnsi="Times New Roman" w:cs="Times New Roman"/>
          <w:w w:val="130"/>
        </w:rPr>
        <w:t>:</w:t>
      </w:r>
      <w:r>
        <w:rPr>
          <w:rFonts w:hint="default" w:ascii="Times New Roman" w:hAnsi="Times New Roman" w:cs="Times New Roman"/>
          <w:color w:val="0000E5"/>
          <w:w w:val="130"/>
        </w:rPr>
        <w:t>context</w:t>
      </w:r>
      <w:r>
        <w:rPr>
          <w:rFonts w:hint="default" w:ascii="Times New Roman" w:hAnsi="Times New Roman" w:cs="Times New Roman"/>
          <w:w w:val="130"/>
        </w:rPr>
        <w:t>=</w:t>
      </w:r>
      <w:r>
        <w:rPr>
          <w:rFonts w:hint="default" w:ascii="Times New Roman" w:hAnsi="Times New Roman" w:cs="Times New Roman"/>
          <w:color w:val="9300D1"/>
          <w:w w:val="130"/>
        </w:rPr>
        <w:t>".MainActivity"</w:t>
      </w:r>
      <w:r>
        <w:rPr>
          <w:rFonts w:hint="default" w:ascii="Times New Roman" w:hAnsi="Times New Roman" w:cs="Times New Roman"/>
          <w:w w:val="130"/>
        </w:rPr>
        <w:t>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&lt;</w:t>
      </w:r>
      <w:r>
        <w:rPr>
          <w:rFonts w:hint="default" w:ascii="Times New Roman" w:hAnsi="Times New Roman" w:cs="Times New Roman"/>
          <w:color w:val="0000E5"/>
          <w:w w:val="110"/>
        </w:rPr>
        <w:t>TextView</w:t>
      </w:r>
    </w:p>
    <w:p>
      <w:pPr>
        <w:pStyle w:val="7"/>
        <w:spacing w:before="1" w:line="232" w:lineRule="auto"/>
        <w:ind w:left="1507" w:right="63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spacing w:val="-1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9"/>
        </w:rPr>
        <w:t>login_text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"User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9300D1"/>
          <w:w w:val="120"/>
        </w:rPr>
        <w:t>Name"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layout_marginTop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layout_marginLeft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"50dp"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layout_marginRight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"50dp"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textSize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"24dp"</w:t>
      </w:r>
    </w:p>
    <w:p>
      <w:pPr>
        <w:pStyle w:val="7"/>
        <w:spacing w:line="186" w:lineRule="exact"/>
        <w:ind w:left="380" w:right="8392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spacing w:line="189" w:lineRule="exact"/>
        <w:ind w:left="380" w:right="8409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&lt;</w:t>
      </w:r>
      <w:r>
        <w:rPr>
          <w:rFonts w:hint="default" w:ascii="Times New Roman" w:hAnsi="Times New Roman" w:cs="Times New Roman"/>
          <w:color w:val="0000E5"/>
          <w:w w:val="125"/>
        </w:rPr>
        <w:t>EditText</w:t>
      </w:r>
    </w:p>
    <w:p>
      <w:pPr>
        <w:pStyle w:val="7"/>
        <w:spacing w:before="2" w:line="232" w:lineRule="auto"/>
        <w:ind w:left="1507" w:right="628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spacing w:val="-1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33"/>
        </w:rPr>
        <w:t>login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layout_marginLeft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"50dp"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layout_marginRight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"50dp"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inputType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"textPersonName"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36"/>
        </w:rPr>
        <w:t>la</w:t>
      </w:r>
      <w:r>
        <w:rPr>
          <w:rFonts w:hint="default" w:ascii="Times New Roman" w:hAnsi="Times New Roman" w:cs="Times New Roman"/>
          <w:color w:val="0000E5"/>
          <w:spacing w:val="-1"/>
          <w:w w:val="136"/>
        </w:rPr>
        <w:t>y</w:t>
      </w:r>
      <w:r>
        <w:rPr>
          <w:rFonts w:hint="default" w:ascii="Times New Roman" w:hAnsi="Times New Roman" w:cs="Times New Roman"/>
          <w:color w:val="0000E5"/>
          <w:w w:val="108"/>
        </w:rPr>
        <w:t>out_below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7"/>
        </w:rPr>
        <w:t>login_t</w:t>
      </w:r>
      <w:r>
        <w:rPr>
          <w:rFonts w:hint="default" w:ascii="Times New Roman" w:hAnsi="Times New Roman" w:cs="Times New Roman"/>
          <w:color w:val="9300D1"/>
          <w:spacing w:val="-1"/>
          <w:w w:val="127"/>
        </w:rPr>
        <w:t>e</w:t>
      </w:r>
      <w:r>
        <w:rPr>
          <w:rFonts w:hint="default" w:ascii="Times New Roman" w:hAnsi="Times New Roman" w:cs="Times New Roman"/>
          <w:color w:val="9300D1"/>
          <w:w w:val="137"/>
        </w:rPr>
        <w:t>xt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w w:val="136"/>
        </w:rPr>
        <w:t>/</w:t>
      </w:r>
      <w:r>
        <w:rPr>
          <w:rFonts w:hint="default" w:ascii="Times New Roman" w:hAnsi="Times New Roman" w:cs="Times New Roman"/>
          <w:w w:val="106"/>
        </w:rPr>
        <w:t>&gt;</w:t>
      </w:r>
    </w:p>
    <w:p>
      <w:pPr>
        <w:pStyle w:val="7"/>
        <w:spacing w:line="187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&lt;</w:t>
      </w:r>
      <w:r>
        <w:rPr>
          <w:rFonts w:hint="default" w:ascii="Times New Roman" w:hAnsi="Times New Roman" w:cs="Times New Roman"/>
          <w:color w:val="0000E5"/>
          <w:w w:val="110"/>
        </w:rPr>
        <w:t>TextView</w:t>
      </w:r>
    </w:p>
    <w:p>
      <w:pPr>
        <w:pStyle w:val="7"/>
        <w:spacing w:before="1" w:line="232" w:lineRule="auto"/>
        <w:ind w:left="1507" w:right="63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spacing w:val="-1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14"/>
        </w:rPr>
        <w:t>password_text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"Password"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layout_marginTop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"50dp"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layout_marginLeft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"50dp"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layout_marginRight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"50dp"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textSize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"24dp"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36"/>
        </w:rPr>
        <w:t>la</w:t>
      </w:r>
      <w:r>
        <w:rPr>
          <w:rFonts w:hint="default" w:ascii="Times New Roman" w:hAnsi="Times New Roman" w:cs="Times New Roman"/>
          <w:color w:val="0000E5"/>
          <w:spacing w:val="-1"/>
          <w:w w:val="136"/>
        </w:rPr>
        <w:t>y</w:t>
      </w:r>
      <w:r>
        <w:rPr>
          <w:rFonts w:hint="default" w:ascii="Times New Roman" w:hAnsi="Times New Roman" w:cs="Times New Roman"/>
          <w:color w:val="0000E5"/>
          <w:w w:val="108"/>
        </w:rPr>
        <w:t>out_below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33"/>
        </w:rPr>
        <w:t>login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</w:p>
    <w:p>
      <w:pPr>
        <w:pStyle w:val="7"/>
        <w:spacing w:line="186" w:lineRule="exact"/>
        <w:ind w:left="380" w:right="8392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spacing w:line="189" w:lineRule="exact"/>
        <w:ind w:left="380" w:right="8409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&lt;</w:t>
      </w:r>
      <w:r>
        <w:rPr>
          <w:rFonts w:hint="default" w:ascii="Times New Roman" w:hAnsi="Times New Roman" w:cs="Times New Roman"/>
          <w:color w:val="0000E5"/>
          <w:w w:val="125"/>
        </w:rPr>
        <w:t>EditText</w:t>
      </w:r>
    </w:p>
    <w:p>
      <w:pPr>
        <w:pStyle w:val="7"/>
        <w:spacing w:before="2" w:line="232" w:lineRule="auto"/>
        <w:ind w:left="1507" w:right="62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spacing w:val="-1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8"/>
        </w:rPr>
        <w:t>password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layout_marginLeft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"50dp"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layout_marginRight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"50dp"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inputType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"textPersonName"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36"/>
        </w:rPr>
        <w:t>la</w:t>
      </w:r>
      <w:r>
        <w:rPr>
          <w:rFonts w:hint="default" w:ascii="Times New Roman" w:hAnsi="Times New Roman" w:cs="Times New Roman"/>
          <w:color w:val="0000E5"/>
          <w:spacing w:val="-1"/>
          <w:w w:val="136"/>
        </w:rPr>
        <w:t>y</w:t>
      </w:r>
      <w:r>
        <w:rPr>
          <w:rFonts w:hint="default" w:ascii="Times New Roman" w:hAnsi="Times New Roman" w:cs="Times New Roman"/>
          <w:color w:val="0000E5"/>
          <w:w w:val="108"/>
        </w:rPr>
        <w:t>out_below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8"/>
        </w:rPr>
        <w:t>passwor</w:t>
      </w:r>
      <w:r>
        <w:rPr>
          <w:rFonts w:hint="default" w:ascii="Times New Roman" w:hAnsi="Times New Roman" w:cs="Times New Roman"/>
          <w:color w:val="9300D1"/>
          <w:spacing w:val="-1"/>
          <w:w w:val="108"/>
        </w:rPr>
        <w:t>d</w:t>
      </w:r>
      <w:r>
        <w:rPr>
          <w:rFonts w:hint="default" w:ascii="Times New Roman" w:hAnsi="Times New Roman" w:cs="Times New Roman"/>
          <w:color w:val="9300D1"/>
          <w:w w:val="126"/>
        </w:rPr>
        <w:t>_text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textSize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"24dp"</w:t>
      </w:r>
    </w:p>
    <w:p>
      <w:pPr>
        <w:pStyle w:val="7"/>
        <w:spacing w:line="186" w:lineRule="exact"/>
        <w:ind w:left="15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spacing w:line="189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&lt;</w:t>
      </w:r>
      <w:r>
        <w:rPr>
          <w:rFonts w:hint="default" w:ascii="Times New Roman" w:hAnsi="Times New Roman" w:cs="Times New Roman"/>
          <w:color w:val="0000E5"/>
          <w:w w:val="115"/>
        </w:rPr>
        <w:t>Button</w:t>
      </w:r>
    </w:p>
    <w:p>
      <w:pPr>
        <w:pStyle w:val="7"/>
        <w:spacing w:before="2" w:line="232" w:lineRule="auto"/>
        <w:ind w:left="1507" w:right="63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spacing w:val="-1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17"/>
        </w:rPr>
        <w:t>buttonLogin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"Login"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layout_marginTop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"50dp"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layout_marginLeft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"50dp"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layout_marginRight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"50dp"</w:t>
      </w:r>
    </w:p>
    <w:p>
      <w:pPr>
        <w:pStyle w:val="7"/>
        <w:spacing w:line="190" w:lineRule="exact"/>
        <w:ind w:left="15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/&gt;</w:t>
      </w:r>
    </w:p>
    <w:p>
      <w:pPr>
        <w:spacing w:after="0" w:line="190" w:lineRule="exact"/>
        <w:rPr>
          <w:rFonts w:hint="default" w:ascii="Times New Roman" w:hAnsi="Times New Roman" w:cs="Times New Roman"/>
        </w:rPr>
        <w:sectPr>
          <w:pgSz w:w="12240" w:h="15840"/>
          <w:pgMar w:top="1340" w:right="0" w:bottom="980" w:left="1040" w:header="0" w:footer="792" w:gutter="0"/>
          <w:cols w:space="720" w:num="1"/>
        </w:sectPr>
      </w:pP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11"/>
        <w:rPr>
          <w:rFonts w:hint="default" w:ascii="Times New Roman" w:hAnsi="Times New Roman" w:cs="Times New Roman"/>
          <w:sz w:val="19"/>
        </w:rPr>
      </w:pPr>
    </w:p>
    <w:p>
      <w:pPr>
        <w:pStyle w:val="7"/>
        <w:spacing w:before="67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&lt;/</w:t>
      </w:r>
      <w:r>
        <w:rPr>
          <w:rFonts w:hint="default" w:ascii="Times New Roman" w:hAnsi="Times New Roman" w:cs="Times New Roman"/>
          <w:color w:val="0000E5"/>
          <w:w w:val="125"/>
        </w:rPr>
        <w:t>RelativeLayout</w:t>
      </w:r>
      <w:r>
        <w:rPr>
          <w:rFonts w:hint="default" w:ascii="Times New Roman" w:hAnsi="Times New Roman" w:cs="Times New Roman"/>
          <w:w w:val="125"/>
        </w:rPr>
        <w:t>&gt;</w:t>
      </w: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spacing w:before="2"/>
        <w:rPr>
          <w:rFonts w:hint="default" w:ascii="Times New Roman" w:hAnsi="Times New Roman" w:cs="Times New Roman"/>
          <w:sz w:val="20"/>
        </w:rPr>
      </w:pPr>
    </w:p>
    <w:p>
      <w:pPr>
        <w:pStyle w:val="3"/>
        <w:numPr>
          <w:ilvl w:val="3"/>
          <w:numId w:val="18"/>
        </w:numPr>
        <w:tabs>
          <w:tab w:val="left" w:pos="899"/>
        </w:tabs>
        <w:spacing w:before="0" w:after="0" w:line="240" w:lineRule="auto"/>
        <w:ind w:left="898" w:right="0" w:hanging="283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line id="_x0000_s1222" o:spid="_x0000_s1222" o:spt="20" style="position:absolute;left:0pt;margin-left:204.25pt;margin-top:11.2pt;height:0pt;width:3.5pt;mso-position-horizontal-relative:page;z-index:-251654144;mso-width-relative:page;mso-height-relative:page;" stroked="t" coordsize="21600,21600">
            <v:path arrowok="t"/>
            <v:fill focussize="0,0"/>
            <v:stroke weight="0.398031496062992pt" color="#000000"/>
            <v:imagedata o:title=""/>
            <o:lock v:ext="edit"/>
          </v:line>
        </w:pict>
      </w:r>
      <w:r>
        <w:rPr>
          <w:rFonts w:hint="default" w:ascii="Times New Roman" w:hAnsi="Times New Roman" w:cs="Times New Roman"/>
          <w:w w:val="110"/>
        </w:rPr>
        <w:t>Login</w:t>
      </w:r>
      <w:r>
        <w:rPr>
          <w:rFonts w:hint="default" w:ascii="Times New Roman" w:hAnsi="Times New Roman" w:cs="Times New Roman"/>
          <w:spacing w:val="1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Form:</w:t>
      </w:r>
      <w:r>
        <w:rPr>
          <w:rFonts w:hint="default" w:ascii="Times New Roman" w:hAnsi="Times New Roman" w:cs="Times New Roman"/>
          <w:spacing w:val="23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activity</w:t>
      </w:r>
      <w:r>
        <w:rPr>
          <w:rFonts w:hint="default" w:ascii="Times New Roman" w:hAnsi="Times New Roman" w:cs="Times New Roman"/>
          <w:spacing w:val="7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login.xml</w:t>
      </w:r>
    </w:p>
    <w:p>
      <w:pPr>
        <w:pStyle w:val="7"/>
        <w:spacing w:before="89" w:line="192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666666"/>
          <w:w w:val="120"/>
        </w:rPr>
        <w:t>&lt;?xml</w:t>
      </w:r>
      <w:r>
        <w:rPr>
          <w:rFonts w:hint="default" w:ascii="Times New Roman" w:hAnsi="Times New Roman" w:cs="Times New Roman"/>
          <w:color w:val="666666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version="1.0"</w:t>
      </w:r>
      <w:r>
        <w:rPr>
          <w:rFonts w:hint="default" w:ascii="Times New Roman" w:hAnsi="Times New Roman" w:cs="Times New Roman"/>
          <w:color w:val="666666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encoding="utf-8"?&gt;</w:t>
      </w:r>
    </w:p>
    <w:p>
      <w:pPr>
        <w:pStyle w:val="7"/>
        <w:spacing w:before="2" w:line="232" w:lineRule="auto"/>
        <w:ind w:left="1601" w:right="1433" w:hanging="39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6"/>
        </w:rPr>
        <w:t>&lt;</w:t>
      </w:r>
      <w:r>
        <w:rPr>
          <w:rFonts w:hint="default" w:ascii="Times New Roman" w:hAnsi="Times New Roman" w:cs="Times New Roman"/>
          <w:color w:val="0000E5"/>
          <w:w w:val="117"/>
        </w:rPr>
        <w:t>androidx</w:t>
      </w:r>
      <w:r>
        <w:rPr>
          <w:rFonts w:hint="default" w:ascii="Times New Roman" w:hAnsi="Times New Roman" w:cs="Times New Roman"/>
          <w:w w:val="209"/>
        </w:rPr>
        <w:t>.</w:t>
      </w:r>
      <w:r>
        <w:rPr>
          <w:rFonts w:hint="default" w:ascii="Times New Roman" w:hAnsi="Times New Roman" w:cs="Times New Roman"/>
          <w:color w:val="0000E5"/>
          <w:spacing w:val="-1"/>
          <w:w w:val="125"/>
        </w:rPr>
        <w:t>c</w:t>
      </w:r>
      <w:r>
        <w:rPr>
          <w:rFonts w:hint="default" w:ascii="Times New Roman" w:hAnsi="Times New Roman" w:cs="Times New Roman"/>
          <w:color w:val="0000E5"/>
          <w:w w:val="127"/>
        </w:rPr>
        <w:t>onstraintlayout</w:t>
      </w:r>
      <w:r>
        <w:rPr>
          <w:rFonts w:hint="default" w:ascii="Times New Roman" w:hAnsi="Times New Roman" w:cs="Times New Roman"/>
          <w:w w:val="209"/>
        </w:rPr>
        <w:t>.</w:t>
      </w:r>
      <w:r>
        <w:rPr>
          <w:rFonts w:hint="default" w:ascii="Times New Roman" w:hAnsi="Times New Roman" w:cs="Times New Roman"/>
          <w:color w:val="0000E5"/>
          <w:w w:val="114"/>
        </w:rPr>
        <w:t>widget</w:t>
      </w:r>
      <w:r>
        <w:rPr>
          <w:rFonts w:hint="default" w:ascii="Times New Roman" w:hAnsi="Times New Roman" w:cs="Times New Roman"/>
          <w:w w:val="209"/>
        </w:rPr>
        <w:t>.</w:t>
      </w:r>
      <w:r>
        <w:rPr>
          <w:rFonts w:hint="default" w:ascii="Times New Roman" w:hAnsi="Times New Roman" w:cs="Times New Roman"/>
          <w:color w:val="0000E5"/>
          <w:spacing w:val="-1"/>
          <w:w w:val="99"/>
        </w:rPr>
        <w:t>C</w:t>
      </w:r>
      <w:r>
        <w:rPr>
          <w:rFonts w:hint="default" w:ascii="Times New Roman" w:hAnsi="Times New Roman" w:cs="Times New Roman"/>
          <w:color w:val="0000E5"/>
          <w:w w:val="123"/>
        </w:rPr>
        <w:t>onstraintLayout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w w:val="111"/>
        </w:rPr>
        <w:t>xmlns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"http://schemas.android.com/apk/res/"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w w:val="122"/>
        </w:rPr>
        <w:t>http</w:t>
      </w:r>
      <w:r>
        <w:rPr>
          <w:rFonts w:hint="default" w:ascii="Times New Roman" w:hAnsi="Times New Roman" w:cs="Times New Roman"/>
          <w:color w:val="9300D1"/>
          <w:w w:val="152"/>
        </w:rPr>
        <w:t>://</w:t>
      </w:r>
      <w:r>
        <w:rPr>
          <w:rFonts w:hint="default" w:ascii="Times New Roman" w:hAnsi="Times New Roman" w:cs="Times New Roman"/>
          <w:color w:val="9300D1"/>
          <w:w w:val="105"/>
        </w:rPr>
        <w:t>schemas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spacing w:val="-1"/>
          <w:w w:val="125"/>
        </w:rPr>
        <w:t>c</w:t>
      </w:r>
      <w:r>
        <w:rPr>
          <w:rFonts w:hint="default" w:ascii="Times New Roman" w:hAnsi="Times New Roman" w:cs="Times New Roman"/>
          <w:color w:val="9300D1"/>
          <w:w w:val="79"/>
        </w:rPr>
        <w:t>om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8"/>
        </w:rPr>
        <w:t>apk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8"/>
        </w:rPr>
        <w:t>res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36"/>
        </w:rPr>
        <w:fldChar w:fldCharType="end"/>
      </w:r>
      <w:r>
        <w:rPr>
          <w:rFonts w:hint="default" w:ascii="Times New Roman" w:hAnsi="Times New Roman" w:cs="Times New Roman"/>
          <w:color w:val="9300D1"/>
          <w:w w:val="136"/>
        </w:rPr>
        <w:t xml:space="preserve"> </w:t>
      </w:r>
      <w:r>
        <w:rPr>
          <w:rFonts w:hint="default" w:ascii="Times New Roman" w:hAnsi="Times New Roman" w:cs="Times New Roman"/>
          <w:color w:val="9300D1"/>
          <w:w w:val="125"/>
        </w:rPr>
        <w:t>android"</w:t>
      </w:r>
    </w:p>
    <w:p>
      <w:pPr>
        <w:pStyle w:val="7"/>
        <w:spacing w:line="232" w:lineRule="auto"/>
        <w:ind w:left="1203" w:right="566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FF0000"/>
          <w:w w:val="111"/>
        </w:rPr>
        <w:t>xmlns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03"/>
        </w:rPr>
        <w:t>app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"http://schemas.android.com/apk/res-auto"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w w:val="122"/>
        </w:rPr>
        <w:t>http</w:t>
      </w:r>
      <w:r>
        <w:rPr>
          <w:rFonts w:hint="default" w:ascii="Times New Roman" w:hAnsi="Times New Roman" w:cs="Times New Roman"/>
          <w:color w:val="9300D1"/>
          <w:w w:val="152"/>
        </w:rPr>
        <w:t>://</w:t>
      </w:r>
      <w:r>
        <w:rPr>
          <w:rFonts w:hint="default" w:ascii="Times New Roman" w:hAnsi="Times New Roman" w:cs="Times New Roman"/>
          <w:color w:val="9300D1"/>
          <w:w w:val="105"/>
        </w:rPr>
        <w:t>schemas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spacing w:val="-1"/>
          <w:w w:val="125"/>
        </w:rPr>
        <w:t>c</w:t>
      </w:r>
      <w:r>
        <w:rPr>
          <w:rFonts w:hint="default" w:ascii="Times New Roman" w:hAnsi="Times New Roman" w:cs="Times New Roman"/>
          <w:color w:val="9300D1"/>
          <w:w w:val="79"/>
        </w:rPr>
        <w:t>om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8"/>
        </w:rPr>
        <w:t>apk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8"/>
        </w:rPr>
        <w:t>res</w:t>
      </w:r>
      <w:r>
        <w:rPr>
          <w:rFonts w:hint="default" w:ascii="Times New Roman" w:hAnsi="Times New Roman" w:cs="Times New Roman"/>
          <w:color w:val="9300D1"/>
          <w:w w:val="172"/>
        </w:rPr>
        <w:t>-</w:t>
      </w:r>
      <w:r>
        <w:rPr>
          <w:rFonts w:hint="default" w:ascii="Times New Roman" w:hAnsi="Times New Roman" w:cs="Times New Roman"/>
          <w:color w:val="9300D1"/>
          <w:w w:val="113"/>
        </w:rPr>
        <w:t>auto</w:t>
      </w:r>
      <w:r>
        <w:rPr>
          <w:rFonts w:hint="default" w:ascii="Times New Roman" w:hAnsi="Times New Roman" w:cs="Times New Roman"/>
          <w:color w:val="9300D1"/>
          <w:w w:val="113"/>
        </w:rPr>
        <w:fldChar w:fldCharType="end"/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background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"#16181C"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before="1" w:line="192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&lt;</w:t>
      </w:r>
      <w:r>
        <w:rPr>
          <w:rFonts w:hint="default" w:ascii="Times New Roman" w:hAnsi="Times New Roman" w:cs="Times New Roman"/>
          <w:color w:val="0000E5"/>
          <w:w w:val="125"/>
        </w:rPr>
        <w:t>ScrollView</w:t>
      </w:r>
    </w:p>
    <w:p>
      <w:pPr>
        <w:pStyle w:val="7"/>
        <w:spacing w:before="1" w:line="232" w:lineRule="auto"/>
        <w:ind w:left="1507" w:right="569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03"/>
        </w:rPr>
        <w:t>app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21"/>
        </w:rPr>
        <w:t>layout</w:t>
      </w:r>
      <w:r>
        <w:rPr>
          <w:rFonts w:hint="default" w:ascii="Times New Roman" w:hAnsi="Times New Roman" w:cs="Times New Roman"/>
          <w:color w:val="0000E5"/>
          <w:spacing w:val="-1"/>
          <w:w w:val="121"/>
        </w:rPr>
        <w:t>_</w:t>
      </w:r>
      <w:r>
        <w:rPr>
          <w:rFonts w:hint="default" w:ascii="Times New Roman" w:hAnsi="Times New Roman" w:cs="Times New Roman"/>
          <w:color w:val="0000E5"/>
          <w:w w:val="117"/>
        </w:rPr>
        <w:t>constraintBottom_toBott</w:t>
      </w:r>
      <w:r>
        <w:rPr>
          <w:rFonts w:hint="default" w:ascii="Times New Roman" w:hAnsi="Times New Roman" w:cs="Times New Roman"/>
          <w:color w:val="0000E5"/>
          <w:spacing w:val="-1"/>
          <w:w w:val="117"/>
        </w:rPr>
        <w:t>o</w:t>
      </w:r>
      <w:r>
        <w:rPr>
          <w:rFonts w:hint="default" w:ascii="Times New Roman" w:hAnsi="Times New Roman" w:cs="Times New Roman"/>
          <w:color w:val="0000E5"/>
          <w:w w:val="89"/>
        </w:rPr>
        <w:t>mOf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117"/>
        </w:rPr>
        <w:t>parent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app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layout_constraintEnd_toEndOf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app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layout_constraintStart_toStartOf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app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layout_constraintTop_toTopOf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"parent"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spacing w:before="5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232" w:lineRule="auto"/>
        <w:ind w:left="1812" w:right="6303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&lt;</w:t>
      </w:r>
      <w:r>
        <w:rPr>
          <w:rFonts w:hint="default" w:ascii="Times New Roman" w:hAnsi="Times New Roman" w:cs="Times New Roman"/>
          <w:color w:val="0000E5"/>
          <w:w w:val="120"/>
        </w:rPr>
        <w:t>LinearLayout</w:t>
      </w:r>
      <w:r>
        <w:rPr>
          <w:rFonts w:hint="default" w:ascii="Times New Roman" w:hAnsi="Times New Roman" w:cs="Times New Roman"/>
          <w:color w:val="0000E5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orientation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"vertical"</w:t>
      </w:r>
      <w:r>
        <w:rPr>
          <w:rFonts w:hint="default" w:ascii="Times New Roman" w:hAnsi="Times New Roman" w:cs="Times New Roman"/>
          <w:color w:val="9300D1"/>
          <w:spacing w:val="3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spacing w:before="1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18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&lt;</w:t>
      </w:r>
      <w:r>
        <w:rPr>
          <w:rFonts w:hint="default" w:ascii="Times New Roman" w:hAnsi="Times New Roman" w:cs="Times New Roman"/>
          <w:color w:val="0000E5"/>
          <w:w w:val="105"/>
        </w:rPr>
        <w:t>ImageView</w:t>
      </w:r>
    </w:p>
    <w:p>
      <w:pPr>
        <w:pStyle w:val="7"/>
        <w:spacing w:before="2" w:line="232" w:lineRule="auto"/>
        <w:ind w:left="2117" w:right="442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spacing w:val="-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5"/>
        </w:rPr>
        <w:t>imageView3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-1"/>
          <w:w w:val="115"/>
        </w:rPr>
        <w:t>app</w:t>
      </w:r>
      <w:r>
        <w:rPr>
          <w:rFonts w:hint="default" w:ascii="Times New Roman" w:hAnsi="Times New Roman" w:cs="Times New Roman"/>
          <w:spacing w:val="-1"/>
          <w:w w:val="115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15"/>
        </w:rPr>
        <w:t>srcCompat</w:t>
      </w:r>
      <w:r>
        <w:rPr>
          <w:rFonts w:hint="default" w:ascii="Times New Roman" w:hAnsi="Times New Roman" w:cs="Times New Roman"/>
          <w:spacing w:val="-1"/>
          <w:w w:val="115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15"/>
        </w:rPr>
        <w:t>"@drawable/logo2"</w:t>
      </w:r>
      <w:r>
        <w:rPr>
          <w:rFonts w:hint="default" w:ascii="Times New Roman" w:hAnsi="Times New Roman" w:cs="Times New Roman"/>
          <w:color w:val="9300D1"/>
          <w:spacing w:val="22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/&gt;</w:t>
      </w:r>
    </w:p>
    <w:p>
      <w:pPr>
        <w:pStyle w:val="7"/>
        <w:spacing w:before="1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18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&lt;</w:t>
      </w:r>
      <w:r>
        <w:rPr>
          <w:rFonts w:hint="default" w:ascii="Times New Roman" w:hAnsi="Times New Roman" w:cs="Times New Roman"/>
          <w:color w:val="0000E5"/>
          <w:w w:val="110"/>
        </w:rPr>
        <w:t>TextView</w:t>
      </w:r>
    </w:p>
    <w:p>
      <w:pPr>
        <w:pStyle w:val="7"/>
        <w:spacing w:before="1" w:line="232" w:lineRule="auto"/>
        <w:ind w:left="2117" w:right="577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spacing w:val="-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15"/>
        </w:rPr>
        <w:t>textView2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layout_width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layout_height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layout_margin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"25dp"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fontFamily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"@font/squre"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text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"Login</w:t>
      </w:r>
      <w:r>
        <w:rPr>
          <w:rFonts w:hint="default" w:ascii="Times New Roman" w:hAnsi="Times New Roman" w:cs="Times New Roman"/>
          <w:color w:val="9300D1"/>
          <w:spacing w:val="12"/>
          <w:w w:val="125"/>
        </w:rPr>
        <w:t xml:space="preserve"> </w:t>
      </w:r>
      <w:r>
        <w:rPr>
          <w:rFonts w:hint="default" w:ascii="Times New Roman" w:hAnsi="Times New Roman" w:cs="Times New Roman"/>
          <w:color w:val="9300D1"/>
          <w:w w:val="125"/>
        </w:rPr>
        <w:t>Into</w:t>
      </w:r>
      <w:r>
        <w:rPr>
          <w:rFonts w:hint="default" w:ascii="Times New Roman" w:hAnsi="Times New Roman" w:cs="Times New Roman"/>
          <w:color w:val="9300D1"/>
          <w:spacing w:val="12"/>
          <w:w w:val="125"/>
        </w:rPr>
        <w:t xml:space="preserve"> </w:t>
      </w:r>
      <w:r>
        <w:rPr>
          <w:rFonts w:hint="default" w:ascii="Times New Roman" w:hAnsi="Times New Roman" w:cs="Times New Roman"/>
          <w:color w:val="9300D1"/>
          <w:w w:val="125"/>
        </w:rPr>
        <w:t>\nYour</w:t>
      </w:r>
      <w:r>
        <w:rPr>
          <w:rFonts w:hint="default" w:ascii="Times New Roman" w:hAnsi="Times New Roman" w:cs="Times New Roman"/>
          <w:color w:val="9300D1"/>
          <w:spacing w:val="12"/>
          <w:w w:val="125"/>
        </w:rPr>
        <w:t xml:space="preserve"> </w:t>
      </w:r>
      <w:r>
        <w:rPr>
          <w:rFonts w:hint="default" w:ascii="Times New Roman" w:hAnsi="Times New Roman" w:cs="Times New Roman"/>
          <w:color w:val="9300D1"/>
          <w:w w:val="125"/>
        </w:rPr>
        <w:t>Wallet"</w:t>
      </w:r>
      <w:r>
        <w:rPr>
          <w:rFonts w:hint="default" w:ascii="Times New Roman" w:hAnsi="Times New Roman" w:cs="Times New Roman"/>
          <w:color w:val="9300D1"/>
          <w:spacing w:val="-42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textColor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"#FFFFFF"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textSize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"35sp"</w:t>
      </w:r>
      <w:r>
        <w:rPr>
          <w:rFonts w:hint="default" w:ascii="Times New Roman" w:hAnsi="Times New Roman" w:cs="Times New Roman"/>
          <w:color w:val="9300D1"/>
          <w:spacing w:val="37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/&gt;</w:t>
      </w:r>
    </w:p>
    <w:p>
      <w:pPr>
        <w:pStyle w:val="7"/>
        <w:spacing w:before="5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232" w:lineRule="auto"/>
        <w:ind w:left="2117" w:right="5662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&lt;</w:t>
      </w:r>
      <w:r>
        <w:rPr>
          <w:rFonts w:hint="default" w:ascii="Times New Roman" w:hAnsi="Times New Roman" w:cs="Times New Roman"/>
          <w:color w:val="0000E5"/>
          <w:w w:val="120"/>
        </w:rPr>
        <w:t>LinearLayout</w:t>
      </w:r>
      <w:r>
        <w:rPr>
          <w:rFonts w:hint="default" w:ascii="Times New Roman" w:hAnsi="Times New Roman" w:cs="Times New Roman"/>
          <w:color w:val="0000E5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layout_marginStart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"32dp"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layout_marginEnd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"32dp"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layout_marginBottom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"32dp"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0"/>
        </w:rPr>
        <w:t>android</w:t>
      </w:r>
      <w:r>
        <w:rPr>
          <w:rFonts w:hint="default" w:ascii="Times New Roman" w:hAnsi="Times New Roman" w:cs="Times New Roman"/>
          <w:w w:val="110"/>
        </w:rPr>
        <w:t>:</w:t>
      </w:r>
      <w:r>
        <w:rPr>
          <w:rFonts w:hint="default" w:ascii="Times New Roman" w:hAnsi="Times New Roman" w:cs="Times New Roman"/>
          <w:color w:val="0000E5"/>
          <w:w w:val="110"/>
        </w:rPr>
        <w:t>background</w:t>
      </w:r>
      <w:r>
        <w:rPr>
          <w:rFonts w:hint="default" w:ascii="Times New Roman" w:hAnsi="Times New Roman" w:cs="Times New Roman"/>
          <w:w w:val="110"/>
        </w:rPr>
        <w:t>=</w:t>
      </w:r>
      <w:r>
        <w:rPr>
          <w:rFonts w:hint="default" w:ascii="Times New Roman" w:hAnsi="Times New Roman" w:cs="Times New Roman"/>
          <w:color w:val="9300D1"/>
          <w:w w:val="110"/>
        </w:rPr>
        <w:t>"@drawable/input_bg"</w:t>
      </w:r>
      <w:r>
        <w:rPr>
          <w:rFonts w:hint="default" w:ascii="Times New Roman" w:hAnsi="Times New Roman" w:cs="Times New Roman"/>
          <w:color w:val="9300D1"/>
          <w:spacing w:val="1"/>
          <w:w w:val="11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orientation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"vertical"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before="1" w:line="192" w:lineRule="exact"/>
        <w:ind w:left="211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&lt;</w:t>
      </w:r>
      <w:r>
        <w:rPr>
          <w:rFonts w:hint="default" w:ascii="Times New Roman" w:hAnsi="Times New Roman" w:cs="Times New Roman"/>
          <w:color w:val="0000E5"/>
          <w:w w:val="125"/>
        </w:rPr>
        <w:t>EditText</w:t>
      </w:r>
    </w:p>
    <w:p>
      <w:pPr>
        <w:pStyle w:val="7"/>
        <w:spacing w:before="1" w:line="232" w:lineRule="auto"/>
        <w:ind w:left="2422" w:right="513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spacing w:val="-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3"/>
        </w:rPr>
        <w:t>login_email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"50dp"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layout_marginStart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"24dp"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layout_marginTop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"24dp"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layout_marginEnd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"24dp"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background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"@drawable/input_fields"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drawableLeft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"@drawable/email"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drawablePadding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"16dp"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94"/>
        </w:rPr>
        <w:t>ems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104"/>
        </w:rPr>
        <w:t>10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</w:p>
    <w:p>
      <w:pPr>
        <w:pStyle w:val="7"/>
        <w:spacing w:line="232" w:lineRule="auto"/>
        <w:ind w:left="2422" w:right="442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hint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"Email"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inputType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"textEmailAddress"</w:t>
      </w:r>
    </w:p>
    <w:p>
      <w:pPr>
        <w:spacing w:after="0" w:line="232" w:lineRule="auto"/>
        <w:rPr>
          <w:rFonts w:hint="default" w:ascii="Times New Roman" w:hAnsi="Times New Roman" w:cs="Times New Roman"/>
        </w:rPr>
        <w:sectPr>
          <w:pgSz w:w="12240" w:h="15840"/>
          <w:pgMar w:top="1500" w:right="0" w:bottom="980" w:left="1040" w:header="0" w:footer="792" w:gutter="0"/>
          <w:cols w:space="720" w:num="1"/>
        </w:sectPr>
      </w:pPr>
    </w:p>
    <w:p>
      <w:pPr>
        <w:pStyle w:val="7"/>
        <w:spacing w:before="51" w:line="232" w:lineRule="auto"/>
        <w:ind w:left="2422" w:right="442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paddingLeft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"16dp"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textColor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"#FFFFFF"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textColorHint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"#FFFFFF"</w:t>
      </w:r>
      <w:r>
        <w:rPr>
          <w:rFonts w:hint="default" w:ascii="Times New Roman" w:hAnsi="Times New Roman" w:cs="Times New Roman"/>
          <w:color w:val="9300D1"/>
          <w:spacing w:val="17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spacing w:before="1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211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&lt;</w:t>
      </w:r>
      <w:r>
        <w:rPr>
          <w:rFonts w:hint="default" w:ascii="Times New Roman" w:hAnsi="Times New Roman" w:cs="Times New Roman"/>
          <w:color w:val="0000E5"/>
          <w:w w:val="125"/>
        </w:rPr>
        <w:t>EditText</w:t>
      </w:r>
    </w:p>
    <w:p>
      <w:pPr>
        <w:pStyle w:val="7"/>
        <w:spacing w:before="2" w:line="232" w:lineRule="auto"/>
        <w:ind w:left="2422" w:right="513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spacing w:val="-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3"/>
        </w:rPr>
        <w:t>login_pass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"50dp"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layout_marginStart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"24dp"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layout_marginTop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"24dp"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layout_marginEnd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"24dp"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background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"@drawable/input_fields"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drawableLeft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"@drawable/password"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drawablePadding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"16dp"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94"/>
        </w:rPr>
        <w:t>ems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104"/>
        </w:rPr>
        <w:t>10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</w:p>
    <w:p>
      <w:pPr>
        <w:pStyle w:val="7"/>
        <w:spacing w:line="232" w:lineRule="auto"/>
        <w:ind w:left="2422" w:right="442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hint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"Password"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inputType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"textPassword"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paddingLeft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"16dp"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textColor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"#FFFFFF"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textColorHint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 xml:space="preserve">"#FFFFFF" </w:t>
      </w:r>
      <w:r>
        <w:rPr>
          <w:rFonts w:hint="default" w:ascii="Times New Roman" w:hAnsi="Times New Roman" w:cs="Times New Roman"/>
          <w:color w:val="9300D1"/>
          <w:spacing w:val="20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spacing w:before="3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before="1" w:line="232" w:lineRule="auto"/>
        <w:ind w:left="2422" w:right="5137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&lt;</w:t>
      </w:r>
      <w:r>
        <w:rPr>
          <w:rFonts w:hint="default" w:ascii="Times New Roman" w:hAnsi="Times New Roman" w:cs="Times New Roman"/>
          <w:color w:val="0000E5"/>
          <w:w w:val="120"/>
        </w:rPr>
        <w:t>LinearLayout</w:t>
      </w:r>
      <w:r>
        <w:rPr>
          <w:rFonts w:hint="default" w:ascii="Times New Roman" w:hAnsi="Times New Roman" w:cs="Times New Roman"/>
          <w:color w:val="0000E5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gravity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"center"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orientation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"horizontal"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24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&lt;</w:t>
      </w:r>
      <w:r>
        <w:rPr>
          <w:rFonts w:hint="default" w:ascii="Times New Roman" w:hAnsi="Times New Roman" w:cs="Times New Roman"/>
          <w:color w:val="0000E5"/>
          <w:w w:val="105"/>
        </w:rPr>
        <w:t>ImageView</w:t>
      </w:r>
    </w:p>
    <w:p>
      <w:pPr>
        <w:pStyle w:val="7"/>
        <w:spacing w:before="2" w:line="232" w:lineRule="auto"/>
        <w:ind w:left="2727" w:right="442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spacing w:val="-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5"/>
        </w:rPr>
        <w:t>imageView5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"25dp"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0"/>
        </w:rPr>
        <w:t>app</w:t>
      </w:r>
      <w:r>
        <w:rPr>
          <w:rFonts w:hint="default" w:ascii="Times New Roman" w:hAnsi="Times New Roman" w:cs="Times New Roman"/>
          <w:w w:val="110"/>
        </w:rPr>
        <w:t>:</w:t>
      </w:r>
      <w:r>
        <w:rPr>
          <w:rFonts w:hint="default" w:ascii="Times New Roman" w:hAnsi="Times New Roman" w:cs="Times New Roman"/>
          <w:color w:val="0000E5"/>
          <w:w w:val="110"/>
        </w:rPr>
        <w:t>srcCompat</w:t>
      </w:r>
      <w:r>
        <w:rPr>
          <w:rFonts w:hint="default" w:ascii="Times New Roman" w:hAnsi="Times New Roman" w:cs="Times New Roman"/>
          <w:w w:val="110"/>
        </w:rPr>
        <w:t>=</w:t>
      </w:r>
      <w:r>
        <w:rPr>
          <w:rFonts w:hint="default" w:ascii="Times New Roman" w:hAnsi="Times New Roman" w:cs="Times New Roman"/>
          <w:color w:val="9300D1"/>
          <w:w w:val="110"/>
        </w:rPr>
        <w:t>"@drawable/facebook"</w:t>
      </w:r>
      <w:r>
        <w:rPr>
          <w:rFonts w:hint="default" w:ascii="Times New Roman" w:hAnsi="Times New Roman" w:cs="Times New Roman"/>
          <w:color w:val="9300D1"/>
          <w:spacing w:val="14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/&gt;</w:t>
      </w:r>
    </w:p>
    <w:p>
      <w:pPr>
        <w:pStyle w:val="7"/>
        <w:spacing w:before="1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24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&lt;</w:t>
      </w:r>
      <w:r>
        <w:rPr>
          <w:rFonts w:hint="default" w:ascii="Times New Roman" w:hAnsi="Times New Roman" w:cs="Times New Roman"/>
          <w:color w:val="0000E5"/>
          <w:w w:val="105"/>
        </w:rPr>
        <w:t>ImageView</w:t>
      </w:r>
    </w:p>
    <w:p>
      <w:pPr>
        <w:pStyle w:val="7"/>
        <w:spacing w:before="1" w:line="232" w:lineRule="auto"/>
        <w:ind w:left="2727" w:right="442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spacing w:val="-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5"/>
        </w:rPr>
        <w:t>imageView4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"25dp"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0"/>
        </w:rPr>
        <w:t>app</w:t>
      </w:r>
      <w:r>
        <w:rPr>
          <w:rFonts w:hint="default" w:ascii="Times New Roman" w:hAnsi="Times New Roman" w:cs="Times New Roman"/>
          <w:w w:val="110"/>
        </w:rPr>
        <w:t>:</w:t>
      </w:r>
      <w:r>
        <w:rPr>
          <w:rFonts w:hint="default" w:ascii="Times New Roman" w:hAnsi="Times New Roman" w:cs="Times New Roman"/>
          <w:color w:val="0000E5"/>
          <w:w w:val="110"/>
        </w:rPr>
        <w:t>srcCompat</w:t>
      </w:r>
      <w:r>
        <w:rPr>
          <w:rFonts w:hint="default" w:ascii="Times New Roman" w:hAnsi="Times New Roman" w:cs="Times New Roman"/>
          <w:w w:val="110"/>
        </w:rPr>
        <w:t>=</w:t>
      </w:r>
      <w:r>
        <w:rPr>
          <w:rFonts w:hint="default" w:ascii="Times New Roman" w:hAnsi="Times New Roman" w:cs="Times New Roman"/>
          <w:color w:val="9300D1"/>
          <w:w w:val="110"/>
        </w:rPr>
        <w:t>"@drawable/google"</w:t>
      </w:r>
      <w:r>
        <w:rPr>
          <w:rFonts w:hint="default" w:ascii="Times New Roman" w:hAnsi="Times New Roman" w:cs="Times New Roman"/>
          <w:color w:val="9300D1"/>
          <w:spacing w:val="22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/&gt;</w:t>
      </w:r>
    </w:p>
    <w:p>
      <w:pPr>
        <w:pStyle w:val="7"/>
        <w:spacing w:before="1"/>
        <w:rPr>
          <w:rFonts w:hint="default" w:ascii="Times New Roman" w:hAnsi="Times New Roman" w:cs="Times New Roman"/>
          <w:sz w:val="15"/>
        </w:rPr>
      </w:pPr>
    </w:p>
    <w:p>
      <w:pPr>
        <w:pStyle w:val="7"/>
        <w:ind w:left="211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&lt;/</w:t>
      </w:r>
      <w:r>
        <w:rPr>
          <w:rFonts w:hint="default" w:ascii="Times New Roman" w:hAnsi="Times New Roman" w:cs="Times New Roman"/>
          <w:color w:val="0000E5"/>
          <w:w w:val="120"/>
        </w:rPr>
        <w:t>LinearLayout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211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&lt;</w:t>
      </w:r>
      <w:r>
        <w:rPr>
          <w:rFonts w:hint="default" w:ascii="Times New Roman" w:hAnsi="Times New Roman" w:cs="Times New Roman"/>
          <w:color w:val="0000E5"/>
          <w:w w:val="110"/>
        </w:rPr>
        <w:t>TextView</w:t>
      </w:r>
    </w:p>
    <w:p>
      <w:pPr>
        <w:pStyle w:val="7"/>
        <w:spacing w:before="2" w:line="232" w:lineRule="auto"/>
        <w:ind w:left="2422" w:right="442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spacing w:val="-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/register_link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layout_gravity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"center"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layout_marginBottom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"20dp"</w:t>
      </w:r>
      <w:r>
        <w:rPr>
          <w:rFonts w:hint="default" w:ascii="Times New Roman" w:hAnsi="Times New Roman" w:cs="Times New Roman"/>
          <w:color w:val="9300D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"1"</w:t>
      </w:r>
    </w:p>
    <w:p>
      <w:pPr>
        <w:pStyle w:val="7"/>
        <w:spacing w:line="232" w:lineRule="auto"/>
        <w:ind w:left="2422" w:right="513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"Are</w:t>
      </w:r>
      <w:r>
        <w:rPr>
          <w:rFonts w:hint="default" w:ascii="Times New Roman" w:hAnsi="Times New Roman" w:cs="Times New Roman"/>
          <w:color w:val="9300D1"/>
          <w:spacing w:val="24"/>
          <w:w w:val="120"/>
        </w:rPr>
        <w:t xml:space="preserve"> </w:t>
      </w:r>
      <w:r>
        <w:rPr>
          <w:rFonts w:hint="default" w:ascii="Times New Roman" w:hAnsi="Times New Roman" w:cs="Times New Roman"/>
          <w:color w:val="9300D1"/>
          <w:w w:val="120"/>
        </w:rPr>
        <w:t>you</w:t>
      </w:r>
      <w:r>
        <w:rPr>
          <w:rFonts w:hint="default" w:ascii="Times New Roman" w:hAnsi="Times New Roman" w:cs="Times New Roman"/>
          <w:color w:val="9300D1"/>
          <w:spacing w:val="24"/>
          <w:w w:val="120"/>
        </w:rPr>
        <w:t xml:space="preserve"> </w:t>
      </w:r>
      <w:r>
        <w:rPr>
          <w:rFonts w:hint="default" w:ascii="Times New Roman" w:hAnsi="Times New Roman" w:cs="Times New Roman"/>
          <w:color w:val="9300D1"/>
          <w:w w:val="120"/>
        </w:rPr>
        <w:t>a</w:t>
      </w:r>
      <w:r>
        <w:rPr>
          <w:rFonts w:hint="default" w:ascii="Times New Roman" w:hAnsi="Times New Roman" w:cs="Times New Roman"/>
          <w:color w:val="9300D1"/>
          <w:spacing w:val="25"/>
          <w:w w:val="120"/>
        </w:rPr>
        <w:t xml:space="preserve"> </w:t>
      </w:r>
      <w:r>
        <w:rPr>
          <w:rFonts w:hint="default" w:ascii="Times New Roman" w:hAnsi="Times New Roman" w:cs="Times New Roman"/>
          <w:color w:val="9300D1"/>
          <w:w w:val="120"/>
        </w:rPr>
        <w:t>new</w:t>
      </w:r>
      <w:r>
        <w:rPr>
          <w:rFonts w:hint="default" w:ascii="Times New Roman" w:hAnsi="Times New Roman" w:cs="Times New Roman"/>
          <w:color w:val="9300D1"/>
          <w:spacing w:val="24"/>
          <w:w w:val="120"/>
        </w:rPr>
        <w:t xml:space="preserve"> </w:t>
      </w:r>
      <w:r>
        <w:rPr>
          <w:rFonts w:hint="default" w:ascii="Times New Roman" w:hAnsi="Times New Roman" w:cs="Times New Roman"/>
          <w:color w:val="9300D1"/>
          <w:w w:val="120"/>
        </w:rPr>
        <w:t>User?</w:t>
      </w:r>
      <w:r>
        <w:rPr>
          <w:rFonts w:hint="default" w:ascii="Times New Roman" w:hAnsi="Times New Roman" w:cs="Times New Roman"/>
          <w:color w:val="9300D1"/>
          <w:spacing w:val="24"/>
          <w:w w:val="120"/>
        </w:rPr>
        <w:t xml:space="preserve"> </w:t>
      </w:r>
      <w:r>
        <w:rPr>
          <w:rFonts w:hint="default" w:ascii="Times New Roman" w:hAnsi="Times New Roman" w:cs="Times New Roman"/>
          <w:color w:val="9300D1"/>
          <w:w w:val="120"/>
        </w:rPr>
        <w:t>Register"</w:t>
      </w:r>
      <w:r>
        <w:rPr>
          <w:rFonts w:hint="default" w:ascii="Times New Roman" w:hAnsi="Times New Roman" w:cs="Times New Roman"/>
          <w:color w:val="9300D1"/>
          <w:spacing w:val="-40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textAlignment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"center"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23"/>
        </w:rPr>
        <w:t>text</w:t>
      </w:r>
      <w:r>
        <w:rPr>
          <w:rFonts w:hint="default" w:ascii="Times New Roman" w:hAnsi="Times New Roman" w:cs="Times New Roman"/>
          <w:color w:val="0000E5"/>
          <w:spacing w:val="-1"/>
          <w:w w:val="123"/>
        </w:rPr>
        <w:t>C</w:t>
      </w:r>
      <w:r>
        <w:rPr>
          <w:rFonts w:hint="default" w:ascii="Times New Roman" w:hAnsi="Times New Roman" w:cs="Times New Roman"/>
          <w:color w:val="0000E5"/>
          <w:w w:val="129"/>
        </w:rPr>
        <w:t>olor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105"/>
        </w:rPr>
        <w:t>#9</w:t>
      </w:r>
      <w:r>
        <w:rPr>
          <w:rFonts w:hint="default" w:ascii="Times New Roman" w:hAnsi="Times New Roman" w:cs="Times New Roman"/>
          <w:color w:val="9300D1"/>
          <w:w w:val="97"/>
        </w:rPr>
        <w:t>D94FD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textSize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"18sp"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textStyle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"bold"</w:t>
      </w:r>
      <w:r>
        <w:rPr>
          <w:rFonts w:hint="default" w:ascii="Times New Roman" w:hAnsi="Times New Roman" w:cs="Times New Roman"/>
          <w:color w:val="9300D1"/>
          <w:spacing w:val="3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spacing w:before="12"/>
        <w:rPr>
          <w:rFonts w:hint="default" w:ascii="Times New Roman" w:hAnsi="Times New Roman" w:cs="Times New Roman"/>
          <w:sz w:val="14"/>
        </w:rPr>
      </w:pPr>
    </w:p>
    <w:p>
      <w:pPr>
        <w:pStyle w:val="7"/>
        <w:spacing w:line="192" w:lineRule="exact"/>
        <w:ind w:left="211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&lt;</w:t>
      </w:r>
      <w:r>
        <w:rPr>
          <w:rFonts w:hint="default" w:ascii="Times New Roman" w:hAnsi="Times New Roman" w:cs="Times New Roman"/>
          <w:color w:val="0000E5"/>
          <w:w w:val="115"/>
        </w:rPr>
        <w:t>Button</w:t>
      </w:r>
    </w:p>
    <w:p>
      <w:pPr>
        <w:pStyle w:val="7"/>
        <w:spacing w:before="1" w:line="232" w:lineRule="auto"/>
        <w:ind w:left="2422" w:right="57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spacing w:val="-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3"/>
        </w:rPr>
        <w:t>login_btn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38"/>
        </w:rPr>
        <w:t>style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96"/>
        </w:rPr>
        <w:t>@andr</w:t>
      </w:r>
      <w:r>
        <w:rPr>
          <w:rFonts w:hint="default" w:ascii="Times New Roman" w:hAnsi="Times New Roman" w:cs="Times New Roman"/>
          <w:color w:val="9300D1"/>
          <w:spacing w:val="-1"/>
          <w:w w:val="96"/>
        </w:rPr>
        <w:t>o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97"/>
        </w:rPr>
        <w:t>:</w:t>
      </w:r>
      <w:r>
        <w:rPr>
          <w:rFonts w:hint="default" w:ascii="Times New Roman" w:hAnsi="Times New Roman" w:cs="Times New Roman"/>
          <w:color w:val="9300D1"/>
          <w:w w:val="138"/>
        </w:rPr>
        <w:t>style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7"/>
        </w:rPr>
        <w:t>Widget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3"/>
        </w:rPr>
        <w:t>Button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layout_marginStart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"20dp"</w:t>
      </w:r>
    </w:p>
    <w:p>
      <w:pPr>
        <w:pStyle w:val="7"/>
        <w:spacing w:before="6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232" w:lineRule="auto"/>
        <w:ind w:left="2422" w:right="513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layout_marginEnd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layout_marginBottom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"20dp"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10"/>
        </w:rPr>
        <w:t>android</w:t>
      </w:r>
      <w:r>
        <w:rPr>
          <w:rFonts w:hint="default" w:ascii="Times New Roman" w:hAnsi="Times New Roman" w:cs="Times New Roman"/>
          <w:w w:val="110"/>
        </w:rPr>
        <w:t>:</w:t>
      </w:r>
      <w:r>
        <w:rPr>
          <w:rFonts w:hint="default" w:ascii="Times New Roman" w:hAnsi="Times New Roman" w:cs="Times New Roman"/>
          <w:color w:val="0000E5"/>
          <w:w w:val="110"/>
        </w:rPr>
        <w:t>background</w:t>
      </w:r>
      <w:r>
        <w:rPr>
          <w:rFonts w:hint="default" w:ascii="Times New Roman" w:hAnsi="Times New Roman" w:cs="Times New Roman"/>
          <w:w w:val="110"/>
        </w:rPr>
        <w:t>=</w:t>
      </w:r>
      <w:r>
        <w:rPr>
          <w:rFonts w:hint="default" w:ascii="Times New Roman" w:hAnsi="Times New Roman" w:cs="Times New Roman"/>
          <w:color w:val="9300D1"/>
          <w:w w:val="110"/>
        </w:rPr>
        <w:t>"@drawable/bg_btn"</w:t>
      </w:r>
      <w:r>
        <w:rPr>
          <w:rFonts w:hint="default" w:ascii="Times New Roman" w:hAnsi="Times New Roman" w:cs="Times New Roman"/>
          <w:color w:val="9300D1"/>
          <w:spacing w:val="1"/>
          <w:w w:val="11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text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"Login"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textColor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"#FFFFFF"</w:t>
      </w:r>
    </w:p>
    <w:p>
      <w:pPr>
        <w:spacing w:after="0" w:line="232" w:lineRule="auto"/>
        <w:rPr>
          <w:rFonts w:hint="default" w:ascii="Times New Roman" w:hAnsi="Times New Roman" w:cs="Times New Roman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7"/>
        <w:spacing w:before="51" w:line="232" w:lineRule="auto"/>
        <w:ind w:left="2422" w:right="648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textSize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"24sp"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textStyle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"bold"</w:t>
      </w:r>
      <w:r>
        <w:rPr>
          <w:rFonts w:hint="default" w:ascii="Times New Roman" w:hAnsi="Times New Roman" w:cs="Times New Roman"/>
          <w:color w:val="9300D1"/>
          <w:spacing w:val="27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/&gt;</w:t>
      </w:r>
    </w:p>
    <w:p>
      <w:pPr>
        <w:pStyle w:val="7"/>
        <w:spacing w:before="1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211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&lt;</w:t>
      </w:r>
      <w:r>
        <w:rPr>
          <w:rFonts w:hint="default" w:ascii="Times New Roman" w:hAnsi="Times New Roman" w:cs="Times New Roman"/>
          <w:color w:val="0000E5"/>
          <w:w w:val="110"/>
        </w:rPr>
        <w:t>TextView</w:t>
      </w:r>
    </w:p>
    <w:p>
      <w:pPr>
        <w:pStyle w:val="7"/>
        <w:spacing w:before="2" w:line="232" w:lineRule="auto"/>
        <w:ind w:left="2422" w:right="512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spacing w:val="-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15"/>
        </w:rPr>
        <w:t>textView4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layout_width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layout_height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layout_marginBottom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"32dp"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-1"/>
          <w:w w:val="125"/>
        </w:rPr>
        <w:t>android</w:t>
      </w:r>
      <w:r>
        <w:rPr>
          <w:rFonts w:hint="default" w:ascii="Times New Roman" w:hAnsi="Times New Roman" w:cs="Times New Roman"/>
          <w:spacing w:val="-1"/>
          <w:w w:val="125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5"/>
        </w:rPr>
        <w:t>text</w:t>
      </w:r>
      <w:r>
        <w:rPr>
          <w:rFonts w:hint="default" w:ascii="Times New Roman" w:hAnsi="Times New Roman" w:cs="Times New Roman"/>
          <w:spacing w:val="-1"/>
          <w:w w:val="125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5"/>
        </w:rPr>
        <w:t>"Forgot</w:t>
      </w:r>
      <w:r>
        <w:rPr>
          <w:rFonts w:hint="default" w:ascii="Times New Roman" w:hAnsi="Times New Roman" w:cs="Times New Roman"/>
          <w:color w:val="9300D1"/>
          <w:spacing w:val="9"/>
          <w:w w:val="125"/>
        </w:rPr>
        <w:t xml:space="preserve"> </w:t>
      </w:r>
      <w:r>
        <w:rPr>
          <w:rFonts w:hint="default" w:ascii="Times New Roman" w:hAnsi="Times New Roman" w:cs="Times New Roman"/>
          <w:color w:val="9300D1"/>
          <w:spacing w:val="-1"/>
          <w:w w:val="125"/>
        </w:rPr>
        <w:t>Password?</w:t>
      </w:r>
      <w:r>
        <w:rPr>
          <w:rFonts w:hint="default" w:ascii="Times New Roman" w:hAnsi="Times New Roman" w:cs="Times New Roman"/>
          <w:color w:val="9300D1"/>
          <w:spacing w:val="10"/>
          <w:w w:val="125"/>
        </w:rPr>
        <w:t xml:space="preserve"> </w:t>
      </w:r>
      <w:r>
        <w:rPr>
          <w:rFonts w:hint="default" w:ascii="Times New Roman" w:hAnsi="Times New Roman" w:cs="Times New Roman"/>
          <w:color w:val="9300D1"/>
          <w:spacing w:val="-1"/>
          <w:w w:val="125"/>
        </w:rPr>
        <w:t>Recover</w:t>
      </w:r>
      <w:r>
        <w:rPr>
          <w:rFonts w:hint="default" w:ascii="Times New Roman" w:hAnsi="Times New Roman" w:cs="Times New Roman"/>
          <w:color w:val="9300D1"/>
          <w:spacing w:val="10"/>
          <w:w w:val="125"/>
        </w:rPr>
        <w:t xml:space="preserve"> </w:t>
      </w:r>
      <w:r>
        <w:rPr>
          <w:rFonts w:hint="default" w:ascii="Times New Roman" w:hAnsi="Times New Roman" w:cs="Times New Roman"/>
          <w:color w:val="9300D1"/>
          <w:w w:val="130"/>
        </w:rPr>
        <w:t>it."</w:t>
      </w:r>
      <w:r>
        <w:rPr>
          <w:rFonts w:hint="default" w:ascii="Times New Roman" w:hAnsi="Times New Roman" w:cs="Times New Roman"/>
          <w:color w:val="9300D1"/>
          <w:spacing w:val="-44"/>
          <w:w w:val="130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textAlignment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"center"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textColor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"#FFFFFF"</w:t>
      </w:r>
      <w:r>
        <w:rPr>
          <w:rFonts w:hint="default" w:ascii="Times New Roman" w:hAnsi="Times New Roman" w:cs="Times New Roman"/>
          <w:color w:val="9300D1"/>
          <w:spacing w:val="33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/&gt;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before="1"/>
        <w:ind w:left="18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&lt;/</w:t>
      </w:r>
      <w:r>
        <w:rPr>
          <w:rFonts w:hint="default" w:ascii="Times New Roman" w:hAnsi="Times New Roman" w:cs="Times New Roman"/>
          <w:color w:val="0000E5"/>
          <w:w w:val="120"/>
        </w:rPr>
        <w:t>LinearLayout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spacing w:before="12"/>
        <w:rPr>
          <w:rFonts w:hint="default" w:ascii="Times New Roman" w:hAnsi="Times New Roman" w:cs="Times New Roman"/>
          <w:sz w:val="14"/>
        </w:rPr>
      </w:pPr>
    </w:p>
    <w:p>
      <w:pPr>
        <w:pStyle w:val="7"/>
        <w:spacing w:line="192" w:lineRule="exact"/>
        <w:ind w:left="15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&lt;/</w:t>
      </w:r>
      <w:r>
        <w:rPr>
          <w:rFonts w:hint="default" w:ascii="Times New Roman" w:hAnsi="Times New Roman" w:cs="Times New Roman"/>
          <w:color w:val="0000E5"/>
          <w:w w:val="120"/>
        </w:rPr>
        <w:t>LinearLayout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spacing w:line="189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&lt;/</w:t>
      </w:r>
      <w:r>
        <w:rPr>
          <w:rFonts w:hint="default" w:ascii="Times New Roman" w:hAnsi="Times New Roman" w:cs="Times New Roman"/>
          <w:color w:val="0000E5"/>
          <w:w w:val="125"/>
        </w:rPr>
        <w:t>ScrollView</w:t>
      </w:r>
      <w:r>
        <w:rPr>
          <w:rFonts w:hint="default" w:ascii="Times New Roman" w:hAnsi="Times New Roman" w:cs="Times New Roman"/>
          <w:w w:val="125"/>
        </w:rPr>
        <w:t>&gt;</w:t>
      </w:r>
    </w:p>
    <w:p>
      <w:pPr>
        <w:pStyle w:val="7"/>
        <w:spacing w:line="192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&lt;/</w:t>
      </w:r>
      <w:r>
        <w:rPr>
          <w:rFonts w:hint="default" w:ascii="Times New Roman" w:hAnsi="Times New Roman" w:cs="Times New Roman"/>
          <w:color w:val="0000E5"/>
          <w:w w:val="125"/>
        </w:rPr>
        <w:t>androidx</w:t>
      </w:r>
      <w:r>
        <w:rPr>
          <w:rFonts w:hint="default" w:ascii="Times New Roman" w:hAnsi="Times New Roman" w:cs="Times New Roman"/>
          <w:w w:val="125"/>
        </w:rPr>
        <w:t>.</w:t>
      </w:r>
      <w:r>
        <w:rPr>
          <w:rFonts w:hint="default" w:ascii="Times New Roman" w:hAnsi="Times New Roman" w:cs="Times New Roman"/>
          <w:color w:val="0000E5"/>
          <w:w w:val="125"/>
        </w:rPr>
        <w:t>constraintlayout</w:t>
      </w:r>
      <w:r>
        <w:rPr>
          <w:rFonts w:hint="default" w:ascii="Times New Roman" w:hAnsi="Times New Roman" w:cs="Times New Roman"/>
          <w:w w:val="125"/>
        </w:rPr>
        <w:t>.</w:t>
      </w:r>
      <w:r>
        <w:rPr>
          <w:rFonts w:hint="default" w:ascii="Times New Roman" w:hAnsi="Times New Roman" w:cs="Times New Roman"/>
          <w:color w:val="0000E5"/>
          <w:w w:val="125"/>
        </w:rPr>
        <w:t>widget</w:t>
      </w:r>
      <w:r>
        <w:rPr>
          <w:rFonts w:hint="default" w:ascii="Times New Roman" w:hAnsi="Times New Roman" w:cs="Times New Roman"/>
          <w:w w:val="125"/>
        </w:rPr>
        <w:t>.</w:t>
      </w:r>
      <w:r>
        <w:rPr>
          <w:rFonts w:hint="default" w:ascii="Times New Roman" w:hAnsi="Times New Roman" w:cs="Times New Roman"/>
          <w:color w:val="0000E5"/>
          <w:w w:val="125"/>
        </w:rPr>
        <w:t>ConstraintLayout</w:t>
      </w:r>
      <w:r>
        <w:rPr>
          <w:rFonts w:hint="default" w:ascii="Times New Roman" w:hAnsi="Times New Roman" w:cs="Times New Roman"/>
          <w:w w:val="125"/>
        </w:rPr>
        <w:t>&gt;</w:t>
      </w: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spacing w:before="4"/>
        <w:rPr>
          <w:rFonts w:hint="default" w:ascii="Times New Roman" w:hAnsi="Times New Roman" w:cs="Times New Roman"/>
          <w:sz w:val="18"/>
        </w:rPr>
      </w:pPr>
    </w:p>
    <w:p>
      <w:pPr>
        <w:pStyle w:val="4"/>
        <w:numPr>
          <w:ilvl w:val="2"/>
          <w:numId w:val="18"/>
        </w:numPr>
        <w:tabs>
          <w:tab w:val="left" w:pos="1099"/>
          <w:tab w:val="left" w:pos="1100"/>
        </w:tabs>
        <w:spacing w:before="0" w:after="0" w:line="240" w:lineRule="auto"/>
        <w:ind w:left="1099" w:right="0" w:hanging="700"/>
        <w:jc w:val="left"/>
        <w:rPr>
          <w:rFonts w:hint="default" w:ascii="Times New Roman" w:hAnsi="Times New Roman" w:cs="Times New Roman"/>
        </w:rPr>
      </w:pPr>
      <w:bookmarkStart w:id="11" w:name="_TOC_250007"/>
      <w:r>
        <w:rPr>
          <w:rFonts w:hint="default" w:ascii="Times New Roman" w:hAnsi="Times New Roman" w:cs="Times New Roman"/>
          <w:w w:val="125"/>
        </w:rPr>
        <w:t>Java</w:t>
      </w:r>
      <w:r>
        <w:rPr>
          <w:rFonts w:hint="default" w:ascii="Times New Roman" w:hAnsi="Times New Roman" w:cs="Times New Roman"/>
          <w:spacing w:val="12"/>
          <w:w w:val="125"/>
        </w:rPr>
        <w:t xml:space="preserve"> </w:t>
      </w:r>
      <w:bookmarkEnd w:id="11"/>
      <w:r>
        <w:rPr>
          <w:rFonts w:hint="default" w:ascii="Times New Roman" w:hAnsi="Times New Roman" w:cs="Times New Roman"/>
          <w:w w:val="125"/>
        </w:rPr>
        <w:t>Code</w:t>
      </w:r>
    </w:p>
    <w:p>
      <w:pPr>
        <w:pStyle w:val="3"/>
        <w:numPr>
          <w:ilvl w:val="3"/>
          <w:numId w:val="18"/>
        </w:numPr>
        <w:tabs>
          <w:tab w:val="left" w:pos="899"/>
        </w:tabs>
        <w:spacing w:before="151" w:after="0" w:line="240" w:lineRule="auto"/>
        <w:ind w:left="898" w:right="0" w:hanging="283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MainActivity.java</w:t>
      </w:r>
    </w:p>
    <w:p>
      <w:pPr>
        <w:pStyle w:val="7"/>
        <w:spacing w:before="89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10"/>
        </w:rPr>
        <w:t>package</w:t>
      </w:r>
      <w:r>
        <w:rPr>
          <w:rFonts w:hint="default" w:ascii="Times New Roman" w:hAnsi="Times New Roman" w:cs="Times New Roman"/>
          <w:color w:val="0000FF"/>
          <w:spacing w:val="5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com.gne.myform;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0"/>
        </w:rPr>
        <w:t>import</w:t>
      </w:r>
      <w:r>
        <w:rPr>
          <w:rFonts w:hint="default" w:ascii="Times New Roman" w:hAnsi="Times New Roman" w:cs="Times New Roman"/>
          <w:color w:val="0000FF"/>
          <w:spacing w:val="2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androidx.annotation.NonNull;</w:t>
      </w:r>
    </w:p>
    <w:p>
      <w:pPr>
        <w:pStyle w:val="7"/>
        <w:spacing w:line="192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15"/>
        </w:rPr>
        <w:t xml:space="preserve">import </w:t>
      </w:r>
      <w:r>
        <w:rPr>
          <w:rFonts w:hint="default" w:ascii="Times New Roman" w:hAnsi="Times New Roman" w:cs="Times New Roman"/>
          <w:color w:val="0000FF"/>
          <w:spacing w:val="25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androidx.appcompat.app.AppCompatActivity;</w:t>
      </w:r>
    </w:p>
    <w:p>
      <w:pPr>
        <w:pStyle w:val="7"/>
        <w:spacing w:before="4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before="1" w:line="232" w:lineRule="auto"/>
        <w:ind w:left="898" w:right="766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0"/>
        </w:rPr>
        <w:t>import</w:t>
      </w:r>
      <w:r>
        <w:rPr>
          <w:rFonts w:hint="default" w:ascii="Times New Roman" w:hAnsi="Times New Roman" w:cs="Times New Roman"/>
          <w:color w:val="0000FF"/>
          <w:spacing w:val="12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android.content.Context;</w:t>
      </w:r>
      <w:r>
        <w:rPr>
          <w:rFonts w:hint="default" w:ascii="Times New Roman" w:hAnsi="Times New Roman" w:cs="Times New Roman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25"/>
        </w:rPr>
        <w:t>import</w:t>
      </w:r>
      <w:r>
        <w:rPr>
          <w:rFonts w:hint="default" w:ascii="Times New Roman" w:hAnsi="Times New Roman" w:cs="Times New Roman"/>
          <w:color w:val="0000FF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android.content.Intent;</w:t>
      </w:r>
      <w:r>
        <w:rPr>
          <w:rFonts w:hint="default" w:ascii="Times New Roman" w:hAnsi="Times New Roman" w:cs="Times New Roman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FF"/>
          <w:w w:val="125"/>
        </w:rPr>
        <w:t>import</w:t>
      </w:r>
      <w:r>
        <w:rPr>
          <w:rFonts w:hint="default" w:ascii="Times New Roman" w:hAnsi="Times New Roman" w:cs="Times New Roman"/>
          <w:color w:val="0000FF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android.os.Bundle;</w:t>
      </w:r>
      <w:r>
        <w:rPr>
          <w:rFonts w:hint="default" w:ascii="Times New Roman" w:hAnsi="Times New Roman" w:cs="Times New Roman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FF"/>
          <w:w w:val="125"/>
        </w:rPr>
        <w:t>import</w:t>
      </w:r>
      <w:r>
        <w:rPr>
          <w:rFonts w:hint="default" w:ascii="Times New Roman" w:hAnsi="Times New Roman" w:cs="Times New Roman"/>
          <w:color w:val="0000FF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android.view.View;</w:t>
      </w:r>
      <w:r>
        <w:rPr>
          <w:rFonts w:hint="default" w:ascii="Times New Roman" w:hAnsi="Times New Roman" w:cs="Times New Roman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FF"/>
          <w:w w:val="125"/>
        </w:rPr>
        <w:t>import</w:t>
      </w:r>
      <w:r>
        <w:rPr>
          <w:rFonts w:hint="default" w:ascii="Times New Roman" w:hAnsi="Times New Roman" w:cs="Times New Roman"/>
          <w:color w:val="0000FF"/>
          <w:spacing w:val="1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android.widget.Button;</w:t>
      </w:r>
      <w:r>
        <w:rPr>
          <w:rFonts w:hint="default" w:ascii="Times New Roman" w:hAnsi="Times New Roman" w:cs="Times New Roman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FF"/>
          <w:spacing w:val="-1"/>
          <w:w w:val="125"/>
        </w:rPr>
        <w:t>import</w:t>
      </w:r>
      <w:r>
        <w:rPr>
          <w:rFonts w:hint="default" w:ascii="Times New Roman" w:hAnsi="Times New Roman" w:cs="Times New Roman"/>
          <w:color w:val="0000FF"/>
          <w:spacing w:val="14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android.widget.EditText;</w:t>
      </w:r>
      <w:r>
        <w:rPr>
          <w:rFonts w:hint="default" w:ascii="Times New Roman" w:hAnsi="Times New Roman" w:cs="Times New Roman"/>
          <w:spacing w:val="-42"/>
          <w:w w:val="125"/>
        </w:rPr>
        <w:t xml:space="preserve"> </w:t>
      </w:r>
      <w:r>
        <w:rPr>
          <w:rFonts w:hint="default" w:ascii="Times New Roman" w:hAnsi="Times New Roman" w:cs="Times New Roman"/>
          <w:color w:val="0000FF"/>
          <w:w w:val="125"/>
        </w:rPr>
        <w:t>import</w:t>
      </w:r>
      <w:r>
        <w:rPr>
          <w:rFonts w:hint="default" w:ascii="Times New Roman" w:hAnsi="Times New Roman" w:cs="Times New Roman"/>
          <w:color w:val="0000FF"/>
          <w:spacing w:val="25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android.widget.Toast;</w:t>
      </w:r>
    </w:p>
    <w:p>
      <w:pPr>
        <w:pStyle w:val="7"/>
        <w:spacing w:before="4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before="1" w:line="232" w:lineRule="auto"/>
        <w:ind w:left="1203" w:right="5805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5"/>
        </w:rPr>
        <w:t>public</w:t>
      </w:r>
      <w:r>
        <w:rPr>
          <w:rFonts w:hint="default" w:ascii="Times New Roman" w:hAnsi="Times New Roman" w:cs="Times New Roman"/>
          <w:color w:val="0000FF"/>
          <w:spacing w:val="15"/>
          <w:w w:val="125"/>
        </w:rPr>
        <w:t xml:space="preserve"> </w:t>
      </w:r>
      <w:r>
        <w:rPr>
          <w:rFonts w:hint="default" w:ascii="Times New Roman" w:hAnsi="Times New Roman" w:cs="Times New Roman"/>
          <w:color w:val="0000FF"/>
          <w:w w:val="125"/>
        </w:rPr>
        <w:t>class</w:t>
      </w:r>
      <w:r>
        <w:rPr>
          <w:rFonts w:hint="default" w:ascii="Times New Roman" w:hAnsi="Times New Roman" w:cs="Times New Roman"/>
          <w:color w:val="0000FF"/>
          <w:spacing w:val="15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MainActivity</w:t>
      </w:r>
      <w:r>
        <w:rPr>
          <w:rFonts w:hint="default" w:ascii="Times New Roman" w:hAnsi="Times New Roman" w:cs="Times New Roman"/>
          <w:spacing w:val="15"/>
          <w:w w:val="125"/>
        </w:rPr>
        <w:t xml:space="preserve"> </w:t>
      </w:r>
      <w:r>
        <w:rPr>
          <w:rFonts w:hint="default" w:ascii="Times New Roman" w:hAnsi="Times New Roman" w:cs="Times New Roman"/>
          <w:color w:val="0000FF"/>
          <w:w w:val="125"/>
        </w:rPr>
        <w:t>extends</w:t>
      </w:r>
      <w:r>
        <w:rPr>
          <w:rFonts w:hint="default" w:ascii="Times New Roman" w:hAnsi="Times New Roman" w:cs="Times New Roman"/>
          <w:color w:val="0000FF"/>
          <w:spacing w:val="15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AppCompatActivity</w:t>
      </w:r>
      <w:r>
        <w:rPr>
          <w:rFonts w:hint="default" w:ascii="Times New Roman" w:hAnsi="Times New Roman" w:cs="Times New Roman"/>
          <w:spacing w:val="15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{</w:t>
      </w:r>
      <w:r>
        <w:rPr>
          <w:rFonts w:hint="default" w:ascii="Times New Roman" w:hAnsi="Times New Roman" w:cs="Times New Roman"/>
          <w:spacing w:val="-43"/>
          <w:w w:val="125"/>
        </w:rPr>
        <w:t xml:space="preserve"> </w:t>
      </w:r>
      <w:r>
        <w:rPr>
          <w:rFonts w:hint="default" w:ascii="Times New Roman" w:hAnsi="Times New Roman" w:cs="Times New Roman"/>
          <w:w w:val="130"/>
        </w:rPr>
        <w:t>EditText</w:t>
      </w:r>
      <w:r>
        <w:rPr>
          <w:rFonts w:hint="default" w:ascii="Times New Roman" w:hAnsi="Times New Roman" w:cs="Times New Roman"/>
          <w:spacing w:val="30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loginText,PasswordText;</w:t>
      </w:r>
    </w:p>
    <w:p>
      <w:pPr>
        <w:pStyle w:val="7"/>
        <w:spacing w:line="190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Button</w:t>
      </w:r>
      <w:r>
        <w:rPr>
          <w:rFonts w:hint="default" w:ascii="Times New Roman" w:hAnsi="Times New Roman" w:cs="Times New Roman"/>
          <w:spacing w:val="40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btnLogin;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@Override</w:t>
      </w:r>
    </w:p>
    <w:p>
      <w:pPr>
        <w:pStyle w:val="7"/>
        <w:spacing w:before="1" w:line="232" w:lineRule="auto"/>
        <w:ind w:left="1507" w:right="5590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0"/>
        </w:rPr>
        <w:t>protected</w:t>
      </w:r>
      <w:r>
        <w:rPr>
          <w:rFonts w:hint="default" w:ascii="Times New Roman" w:hAnsi="Times New Roman" w:cs="Times New Roman"/>
          <w:color w:val="0000FF"/>
          <w:spacing w:val="38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>void</w:t>
      </w:r>
      <w:r>
        <w:rPr>
          <w:rFonts w:hint="default" w:ascii="Times New Roman" w:hAnsi="Times New Roman" w:cs="Times New Roman"/>
          <w:color w:val="0000FF"/>
          <w:spacing w:val="3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onCreate(Bundle</w:t>
      </w:r>
      <w:r>
        <w:rPr>
          <w:rFonts w:hint="default" w:ascii="Times New Roman" w:hAnsi="Times New Roman" w:cs="Times New Roman"/>
          <w:spacing w:val="3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savedInstanceState)</w:t>
      </w:r>
      <w:r>
        <w:rPr>
          <w:rFonts w:hint="default" w:ascii="Times New Roman" w:hAnsi="Times New Roman" w:cs="Times New Roman"/>
          <w:spacing w:val="3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{</w:t>
      </w:r>
      <w:r>
        <w:rPr>
          <w:rFonts w:hint="default" w:ascii="Times New Roman" w:hAnsi="Times New Roman" w:cs="Times New Roman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30"/>
        </w:rPr>
        <w:t>super</w:t>
      </w:r>
      <w:r>
        <w:rPr>
          <w:rFonts w:hint="default" w:ascii="Times New Roman" w:hAnsi="Times New Roman" w:cs="Times New Roman"/>
          <w:w w:val="130"/>
        </w:rPr>
        <w:t>.onCreate(savedInstanceState);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setContentView(R.layout.activity_main);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loginText=(EditText)</w:t>
      </w:r>
      <w:r>
        <w:rPr>
          <w:rFonts w:hint="default" w:ascii="Times New Roman" w:hAnsi="Times New Roman" w:cs="Times New Roman"/>
          <w:spacing w:val="43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findViewById(R.id.login);</w:t>
      </w:r>
    </w:p>
    <w:p>
      <w:pPr>
        <w:pStyle w:val="7"/>
        <w:spacing w:line="232" w:lineRule="auto"/>
        <w:ind w:left="1507" w:right="43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EditText</w:t>
      </w:r>
      <w:r>
        <w:rPr>
          <w:rFonts w:hint="default" w:ascii="Times New Roman" w:hAnsi="Times New Roman" w:cs="Times New Roman"/>
          <w:spacing w:val="17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passwordText</w:t>
      </w:r>
      <w:r>
        <w:rPr>
          <w:rFonts w:hint="default" w:ascii="Times New Roman" w:hAnsi="Times New Roman" w:cs="Times New Roman"/>
          <w:spacing w:val="17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spacing w:val="17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(EditText)</w:t>
      </w:r>
      <w:r>
        <w:rPr>
          <w:rFonts w:hint="default" w:ascii="Times New Roman" w:hAnsi="Times New Roman" w:cs="Times New Roman"/>
          <w:spacing w:val="17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findViewById(R.id.password);</w:t>
      </w:r>
      <w:r>
        <w:rPr>
          <w:rFonts w:hint="default" w:ascii="Times New Roman" w:hAnsi="Times New Roman" w:cs="Times New Roman"/>
          <w:spacing w:val="-4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btnLogin=(Button)</w:t>
      </w:r>
      <w:r>
        <w:rPr>
          <w:rFonts w:hint="default" w:ascii="Times New Roman" w:hAnsi="Times New Roman" w:cs="Times New Roman"/>
          <w:spacing w:val="37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findViewById(R.id.buttonLogin);</w:t>
      </w:r>
    </w:p>
    <w:p>
      <w:pPr>
        <w:pStyle w:val="7"/>
        <w:spacing w:before="5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before="1" w:line="232" w:lineRule="auto"/>
        <w:ind w:left="1812" w:right="4429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btnLogin.setOnClickListener(</w:t>
      </w:r>
      <w:r>
        <w:rPr>
          <w:rFonts w:hint="default" w:ascii="Times New Roman" w:hAnsi="Times New Roman" w:cs="Times New Roman"/>
          <w:color w:val="0000FF"/>
          <w:w w:val="120"/>
        </w:rPr>
        <w:t>new</w:t>
      </w:r>
      <w:r>
        <w:rPr>
          <w:rFonts w:hint="default" w:ascii="Times New Roman" w:hAnsi="Times New Roman" w:cs="Times New Roman"/>
          <w:color w:val="0000FF"/>
          <w:spacing w:val="3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View.OnClickListener(){</w:t>
      </w:r>
      <w:r>
        <w:rPr>
          <w:rFonts w:hint="default" w:ascii="Times New Roman" w:hAnsi="Times New Roman" w:cs="Times New Roman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@Override</w:t>
      </w:r>
    </w:p>
    <w:p>
      <w:pPr>
        <w:pStyle w:val="7"/>
        <w:spacing w:line="187" w:lineRule="exact"/>
        <w:ind w:left="18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30"/>
        </w:rPr>
        <w:t>public</w:t>
      </w:r>
      <w:r>
        <w:rPr>
          <w:rFonts w:hint="default" w:ascii="Times New Roman" w:hAnsi="Times New Roman" w:cs="Times New Roman"/>
          <w:color w:val="0000FF"/>
          <w:spacing w:val="11"/>
          <w:w w:val="130"/>
        </w:rPr>
        <w:t xml:space="preserve"> </w:t>
      </w:r>
      <w:r>
        <w:rPr>
          <w:rFonts w:hint="default" w:ascii="Times New Roman" w:hAnsi="Times New Roman" w:cs="Times New Roman"/>
          <w:color w:val="0000FF"/>
          <w:w w:val="130"/>
        </w:rPr>
        <w:t>void</w:t>
      </w:r>
      <w:r>
        <w:rPr>
          <w:rFonts w:hint="default" w:ascii="Times New Roman" w:hAnsi="Times New Roman" w:cs="Times New Roman"/>
          <w:color w:val="0000FF"/>
          <w:spacing w:val="12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onClick(View</w:t>
      </w:r>
      <w:r>
        <w:rPr>
          <w:rFonts w:hint="default" w:ascii="Times New Roman" w:hAnsi="Times New Roman" w:cs="Times New Roman"/>
          <w:spacing w:val="12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view)</w:t>
      </w:r>
      <w:r>
        <w:rPr>
          <w:rFonts w:hint="default" w:ascii="Times New Roman" w:hAnsi="Times New Roman" w:cs="Times New Roman"/>
          <w:spacing w:val="12"/>
          <w:w w:val="130"/>
        </w:rPr>
        <w:t xml:space="preserve"> </w:t>
      </w:r>
      <w:r>
        <w:rPr>
          <w:rFonts w:hint="default" w:ascii="Times New Roman" w:hAnsi="Times New Roman" w:cs="Times New Roman"/>
          <w:w w:val="140"/>
        </w:rPr>
        <w:t>{</w:t>
      </w:r>
    </w:p>
    <w:p>
      <w:pPr>
        <w:pStyle w:val="7"/>
        <w:spacing w:before="1" w:line="232" w:lineRule="auto"/>
        <w:ind w:left="2117" w:right="47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 xml:space="preserve">String </w:t>
      </w:r>
      <w:r>
        <w:rPr>
          <w:rFonts w:hint="default" w:ascii="Times New Roman" w:hAnsi="Times New Roman" w:cs="Times New Roman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username   =   loginText.getText().toString();</w:t>
      </w:r>
      <w:r>
        <w:rPr>
          <w:rFonts w:hint="default" w:ascii="Times New Roman" w:hAnsi="Times New Roman" w:cs="Times New Roman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String</w:t>
      </w:r>
      <w:r>
        <w:rPr>
          <w:rFonts w:hint="default" w:ascii="Times New Roman" w:hAnsi="Times New Roman" w:cs="Times New Roman"/>
          <w:spacing w:val="4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password</w:t>
      </w:r>
      <w:r>
        <w:rPr>
          <w:rFonts w:hint="default" w:ascii="Times New Roman" w:hAnsi="Times New Roman" w:cs="Times New Roman"/>
          <w:spacing w:val="4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spacing w:val="4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passwordText.getText().toString();</w:t>
      </w:r>
    </w:p>
    <w:p>
      <w:pPr>
        <w:pStyle w:val="7"/>
        <w:spacing w:before="6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232" w:lineRule="auto"/>
        <w:ind w:left="2422" w:right="2224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70"/>
        </w:rPr>
        <w:t xml:space="preserve">if </w:t>
      </w:r>
      <w:r>
        <w:rPr>
          <w:rFonts w:hint="default" w:ascii="Times New Roman" w:hAnsi="Times New Roman" w:cs="Times New Roman"/>
          <w:w w:val="125"/>
        </w:rPr>
        <w:t>(username.equals(</w:t>
      </w:r>
      <w:r>
        <w:rPr>
          <w:rFonts w:hint="default" w:ascii="Times New Roman" w:hAnsi="Times New Roman" w:cs="Times New Roman"/>
          <w:color w:val="FF0000"/>
          <w:w w:val="125"/>
        </w:rPr>
        <w:t>"</w:t>
      </w:r>
      <w:r>
        <w:rPr>
          <w:rFonts w:hint="default" w:ascii="Times New Roman" w:hAnsi="Times New Roman" w:cs="Times New Roman"/>
          <w:color w:val="FF0000"/>
          <w:w w:val="125"/>
          <w:lang w:val="en-IN"/>
        </w:rPr>
        <w:t>udhay@mail.com</w:t>
      </w:r>
      <w:r>
        <w:rPr>
          <w:rFonts w:hint="default" w:ascii="Times New Roman" w:hAnsi="Times New Roman" w:cs="Times New Roman"/>
          <w:color w:val="FF0000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FF0000"/>
          <w:w w:val="145"/>
        </w:rPr>
        <w:t>"</w:t>
      </w:r>
      <w:r>
        <w:rPr>
          <w:rFonts w:hint="default" w:ascii="Times New Roman" w:hAnsi="Times New Roman" w:cs="Times New Roman"/>
          <w:w w:val="145"/>
        </w:rPr>
        <w:t xml:space="preserve">) </w:t>
      </w:r>
      <w:r>
        <w:rPr>
          <w:rFonts w:hint="default" w:ascii="Times New Roman" w:hAnsi="Times New Roman" w:cs="Times New Roman"/>
          <w:w w:val="105"/>
        </w:rPr>
        <w:t>&amp;&amp;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25"/>
        </w:rPr>
        <w:t>(password.equals(</w:t>
      </w:r>
      <w:r>
        <w:rPr>
          <w:rFonts w:hint="default" w:ascii="Times New Roman" w:hAnsi="Times New Roman" w:cs="Times New Roman"/>
          <w:color w:val="FF0000"/>
          <w:w w:val="125"/>
        </w:rPr>
        <w:t>"123456"</w:t>
      </w:r>
      <w:r>
        <w:rPr>
          <w:rFonts w:hint="default" w:ascii="Times New Roman" w:hAnsi="Times New Roman" w:cs="Times New Roman"/>
          <w:w w:val="125"/>
        </w:rPr>
        <w:t>)))</w:t>
      </w:r>
      <w:r>
        <w:rPr>
          <w:rFonts w:hint="default" w:ascii="Times New Roman" w:hAnsi="Times New Roman" w:cs="Times New Roman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w w:val="145"/>
        </w:rPr>
        <w:t>{</w:t>
      </w:r>
      <w:r>
        <w:rPr>
          <w:rFonts w:hint="default" w:ascii="Times New Roman" w:hAnsi="Times New Roman" w:cs="Times New Roman"/>
          <w:spacing w:val="1"/>
          <w:w w:val="145"/>
        </w:rPr>
        <w:t xml:space="preserve"> </w:t>
      </w:r>
      <w:r>
        <w:rPr>
          <w:rFonts w:hint="default" w:ascii="Times New Roman" w:hAnsi="Times New Roman" w:cs="Times New Roman"/>
          <w:w w:val="112"/>
        </w:rPr>
        <w:t>Toast.makeTe</w:t>
      </w:r>
      <w:r>
        <w:rPr>
          <w:rFonts w:hint="default" w:ascii="Times New Roman" w:hAnsi="Times New Roman" w:cs="Times New Roman"/>
          <w:spacing w:val="-1"/>
          <w:w w:val="112"/>
        </w:rPr>
        <w:t>x</w:t>
      </w:r>
      <w:r>
        <w:rPr>
          <w:rFonts w:hint="default" w:ascii="Times New Roman" w:hAnsi="Times New Roman" w:cs="Times New Roman"/>
          <w:w w:val="131"/>
        </w:rPr>
        <w:t>t(MainActivity.</w:t>
      </w:r>
      <w:r>
        <w:rPr>
          <w:rFonts w:hint="default" w:ascii="Times New Roman" w:hAnsi="Times New Roman" w:cs="Times New Roman"/>
          <w:color w:val="0000FF"/>
          <w:w w:val="142"/>
        </w:rPr>
        <w:t>this</w:t>
      </w:r>
      <w:r>
        <w:rPr>
          <w:rFonts w:hint="default" w:ascii="Times New Roman" w:hAnsi="Times New Roman" w:cs="Times New Roman"/>
          <w:w w:val="212"/>
        </w:rPr>
        <w:t>,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  <w:color w:val="FF0000"/>
          <w:w w:val="95"/>
        </w:rPr>
        <w:t>Welcome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  <w:w w:val="212"/>
        </w:rPr>
        <w:t>,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spacing w:val="12"/>
        </w:rPr>
        <w:t xml:space="preserve"> </w:t>
      </w:r>
      <w:r>
        <w:rPr>
          <w:rFonts w:hint="default" w:ascii="Times New Roman" w:hAnsi="Times New Roman" w:cs="Times New Roman"/>
          <w:spacing w:val="-1"/>
          <w:w w:val="128"/>
        </w:rPr>
        <w:t>Toast.</w:t>
      </w:r>
      <w:r>
        <w:rPr>
          <w:rFonts w:hint="default" w:ascii="Times New Roman" w:hAnsi="Times New Roman" w:cs="Times New Roman"/>
          <w:spacing w:val="-2"/>
          <w:w w:val="128"/>
        </w:rPr>
        <w:t>L</w:t>
      </w:r>
      <w:r>
        <w:rPr>
          <w:rFonts w:hint="default" w:ascii="Times New Roman" w:hAnsi="Times New Roman" w:cs="Times New Roman"/>
          <w:spacing w:val="-1"/>
          <w:w w:val="108"/>
        </w:rPr>
        <w:t>ENGTH_SHORT).show();</w:t>
      </w:r>
      <w:r>
        <w:rPr>
          <w:rFonts w:hint="default" w:ascii="Times New Roman" w:hAnsi="Times New Roman" w:cs="Times New Roman"/>
          <w:w w:val="108"/>
        </w:rPr>
        <w:t xml:space="preserve"> </w:t>
      </w:r>
      <w:r>
        <w:rPr>
          <w:rFonts w:hint="default" w:ascii="Times New Roman" w:hAnsi="Times New Roman" w:cs="Times New Roman"/>
          <w:w w:val="125"/>
        </w:rPr>
        <w:t>Intent</w:t>
      </w:r>
      <w:r>
        <w:rPr>
          <w:rFonts w:hint="default" w:ascii="Times New Roman" w:hAnsi="Times New Roman" w:cs="Times New Roman"/>
          <w:spacing w:val="17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intent</w:t>
      </w:r>
      <w:r>
        <w:rPr>
          <w:rFonts w:hint="default" w:ascii="Times New Roman" w:hAnsi="Times New Roman" w:cs="Times New Roman"/>
          <w:spacing w:val="17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spacing w:val="17"/>
          <w:w w:val="125"/>
        </w:rPr>
        <w:t xml:space="preserve"> </w:t>
      </w:r>
      <w:r>
        <w:rPr>
          <w:rFonts w:hint="default" w:ascii="Times New Roman" w:hAnsi="Times New Roman" w:cs="Times New Roman"/>
          <w:color w:val="0000FF"/>
          <w:w w:val="105"/>
        </w:rPr>
        <w:t>new</w:t>
      </w:r>
      <w:r>
        <w:rPr>
          <w:rFonts w:hint="default" w:ascii="Times New Roman" w:hAnsi="Times New Roman" w:cs="Times New Roman"/>
          <w:color w:val="0000FF"/>
          <w:spacing w:val="32"/>
          <w:w w:val="105"/>
        </w:rPr>
        <w:t xml:space="preserve"> </w:t>
      </w:r>
      <w:r>
        <w:rPr>
          <w:rFonts w:hint="default" w:ascii="Times New Roman" w:hAnsi="Times New Roman" w:cs="Times New Roman"/>
          <w:w w:val="125"/>
        </w:rPr>
        <w:t>Intent(getApplicationContext(),</w:t>
      </w:r>
      <w:r>
        <w:rPr>
          <w:rFonts w:hint="default" w:ascii="Times New Roman" w:hAnsi="Times New Roman" w:cs="Times New Roman"/>
          <w:spacing w:val="17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NewActivity.</w:t>
      </w:r>
      <w:r>
        <w:rPr>
          <w:rFonts w:hint="default" w:ascii="Times New Roman" w:hAnsi="Times New Roman" w:cs="Times New Roman"/>
          <w:color w:val="0000FF"/>
          <w:w w:val="125"/>
        </w:rPr>
        <w:t>class</w:t>
      </w:r>
      <w:r>
        <w:rPr>
          <w:rFonts w:hint="default" w:ascii="Times New Roman" w:hAnsi="Times New Roman" w:cs="Times New Roman"/>
          <w:w w:val="125"/>
        </w:rPr>
        <w:t>);</w:t>
      </w:r>
      <w:r>
        <w:rPr>
          <w:rFonts w:hint="default" w:ascii="Times New Roman" w:hAnsi="Times New Roman" w:cs="Times New Roman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w w:val="145"/>
        </w:rPr>
        <w:t>startActivity(intent);</w:t>
      </w:r>
    </w:p>
    <w:p>
      <w:pPr>
        <w:pStyle w:val="7"/>
        <w:spacing w:line="187" w:lineRule="exact"/>
        <w:ind w:left="211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50"/>
        </w:rPr>
        <w:t>}</w:t>
      </w:r>
      <w:r>
        <w:rPr>
          <w:rFonts w:hint="default" w:ascii="Times New Roman" w:hAnsi="Times New Roman" w:cs="Times New Roman"/>
          <w:spacing w:val="5"/>
          <w:w w:val="150"/>
        </w:rPr>
        <w:t xml:space="preserve"> </w:t>
      </w:r>
      <w:r>
        <w:rPr>
          <w:rFonts w:hint="default" w:ascii="Times New Roman" w:hAnsi="Times New Roman" w:cs="Times New Roman"/>
          <w:color w:val="0000FF"/>
          <w:w w:val="150"/>
        </w:rPr>
        <w:t>else</w:t>
      </w:r>
    </w:p>
    <w:p>
      <w:pPr>
        <w:pStyle w:val="7"/>
        <w:spacing w:line="192" w:lineRule="exact"/>
        <w:ind w:left="211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{</w:t>
      </w:r>
    </w:p>
    <w:p>
      <w:pPr>
        <w:pStyle w:val="7"/>
        <w:spacing w:line="187" w:lineRule="exact"/>
        <w:ind w:left="24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1"/>
          <w:w w:val="125"/>
        </w:rPr>
        <w:t>Toast.makeText(MainActivity.</w:t>
      </w:r>
      <w:r>
        <w:rPr>
          <w:rFonts w:hint="default" w:ascii="Times New Roman" w:hAnsi="Times New Roman" w:cs="Times New Roman"/>
          <w:color w:val="0000FF"/>
          <w:spacing w:val="-1"/>
          <w:w w:val="125"/>
        </w:rPr>
        <w:t>this</w:t>
      </w:r>
      <w:r>
        <w:rPr>
          <w:rFonts w:hint="default" w:ascii="Times New Roman" w:hAnsi="Times New Roman" w:cs="Times New Roman"/>
          <w:spacing w:val="-1"/>
          <w:w w:val="125"/>
        </w:rPr>
        <w:t>,</w:t>
      </w:r>
      <w:r>
        <w:rPr>
          <w:rFonts w:hint="default" w:ascii="Times New Roman" w:hAnsi="Times New Roman" w:cs="Times New Roman"/>
          <w:spacing w:val="16"/>
          <w:w w:val="125"/>
        </w:rPr>
        <w:t xml:space="preserve"> </w:t>
      </w:r>
      <w:r>
        <w:rPr>
          <w:rFonts w:hint="default" w:ascii="Times New Roman" w:hAnsi="Times New Roman" w:cs="Times New Roman"/>
          <w:color w:val="FF0000"/>
          <w:w w:val="125"/>
        </w:rPr>
        <w:t>"Invalid</w:t>
      </w:r>
      <w:r>
        <w:rPr>
          <w:rFonts w:hint="default" w:ascii="Times New Roman" w:hAnsi="Times New Roman" w:cs="Times New Roman"/>
          <w:color w:val="FF0000"/>
          <w:spacing w:val="17"/>
          <w:w w:val="125"/>
        </w:rPr>
        <w:t xml:space="preserve"> </w:t>
      </w:r>
      <w:r>
        <w:rPr>
          <w:rFonts w:hint="default" w:ascii="Times New Roman" w:hAnsi="Times New Roman" w:cs="Times New Roman"/>
          <w:color w:val="FF0000"/>
          <w:w w:val="125"/>
        </w:rPr>
        <w:t>Credentials"</w:t>
      </w:r>
      <w:r>
        <w:rPr>
          <w:rFonts w:hint="default" w:ascii="Times New Roman" w:hAnsi="Times New Roman" w:cs="Times New Roman"/>
          <w:w w:val="125"/>
        </w:rPr>
        <w:t>,</w:t>
      </w:r>
      <w:r>
        <w:rPr>
          <w:rFonts w:hint="default" w:ascii="Times New Roman" w:hAnsi="Times New Roman" w:cs="Times New Roman"/>
          <w:spacing w:val="17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Toast.LENGTH_SHORT).show();</w:t>
      </w:r>
    </w:p>
    <w:p>
      <w:pPr>
        <w:pStyle w:val="7"/>
        <w:spacing w:line="192" w:lineRule="exact"/>
        <w:ind w:left="211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6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67" w:line="192" w:lineRule="exact"/>
        <w:ind w:left="720" w:leftChars="0"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80"/>
        </w:rPr>
        <w:t>};});</w:t>
      </w:r>
    </w:p>
    <w:p>
      <w:pPr>
        <w:pStyle w:val="7"/>
        <w:spacing w:line="189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92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before="67"/>
        <w:ind w:left="1812"/>
        <w:rPr>
          <w:rFonts w:hint="default" w:ascii="Times New Roman" w:hAnsi="Times New Roman" w:cs="Times New Roman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8"/>
        <w:rPr>
          <w:rFonts w:hint="default" w:ascii="Times New Roman" w:hAnsi="Times New Roman" w:cs="Times New Roman"/>
          <w:sz w:val="28"/>
        </w:rPr>
      </w:pPr>
    </w:p>
    <w:p>
      <w:pPr>
        <w:pStyle w:val="3"/>
        <w:numPr>
          <w:ilvl w:val="3"/>
          <w:numId w:val="18"/>
        </w:numPr>
        <w:tabs>
          <w:tab w:val="left" w:pos="899"/>
        </w:tabs>
        <w:spacing w:before="51" w:after="0" w:line="240" w:lineRule="auto"/>
        <w:ind w:left="898" w:right="0" w:hanging="283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New</w:t>
      </w:r>
      <w:r>
        <w:rPr>
          <w:rFonts w:hint="default" w:ascii="Times New Roman" w:hAnsi="Times New Roman" w:cs="Times New Roman"/>
          <w:spacing w:val="-10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Activity</w:t>
      </w:r>
      <w:r>
        <w:rPr>
          <w:rFonts w:hint="default" w:ascii="Times New Roman" w:hAnsi="Times New Roman" w:cs="Times New Roman"/>
          <w:spacing w:val="-9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-</w:t>
      </w:r>
      <w:r>
        <w:rPr>
          <w:rFonts w:hint="default" w:ascii="Times New Roman" w:hAnsi="Times New Roman" w:cs="Times New Roman"/>
          <w:spacing w:val="-9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Java</w:t>
      </w:r>
    </w:p>
    <w:p>
      <w:pPr>
        <w:pStyle w:val="7"/>
        <w:spacing w:before="92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10"/>
        </w:rPr>
        <w:t>package</w:t>
      </w:r>
      <w:r>
        <w:rPr>
          <w:rFonts w:hint="default" w:ascii="Times New Roman" w:hAnsi="Times New Roman" w:cs="Times New Roman"/>
          <w:color w:val="0000FF"/>
          <w:spacing w:val="5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com.gne.myform;</w:t>
      </w:r>
    </w:p>
    <w:p>
      <w:pPr>
        <w:pStyle w:val="7"/>
        <w:spacing w:before="5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232" w:lineRule="auto"/>
        <w:ind w:left="898" w:right="608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15"/>
        </w:rPr>
        <w:t>import</w:t>
      </w:r>
      <w:r>
        <w:rPr>
          <w:rFonts w:hint="default" w:ascii="Times New Roman" w:hAnsi="Times New Roman" w:cs="Times New Roman"/>
          <w:color w:val="0000FF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androidx.appcompat.app.AppCompatActivity;</w:t>
      </w:r>
      <w:r>
        <w:rPr>
          <w:rFonts w:hint="default" w:ascii="Times New Roman" w:hAnsi="Times New Roman" w:cs="Times New Roman"/>
          <w:spacing w:val="-39"/>
          <w:w w:val="115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>import</w:t>
      </w:r>
      <w:r>
        <w:rPr>
          <w:rFonts w:hint="default" w:ascii="Times New Roman" w:hAnsi="Times New Roman" w:cs="Times New Roman"/>
          <w:color w:val="0000FF"/>
          <w:spacing w:val="4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android.os.Bundle;</w:t>
      </w:r>
    </w:p>
    <w:p>
      <w:pPr>
        <w:pStyle w:val="7"/>
        <w:spacing w:line="380" w:lineRule="atLeast"/>
        <w:ind w:left="1203" w:right="5890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spacing w:val="-1"/>
          <w:w w:val="125"/>
        </w:rPr>
        <w:t>public</w:t>
      </w:r>
      <w:r>
        <w:rPr>
          <w:rFonts w:hint="default" w:ascii="Times New Roman" w:hAnsi="Times New Roman" w:cs="Times New Roman"/>
          <w:color w:val="0000FF"/>
          <w:spacing w:val="10"/>
          <w:w w:val="125"/>
        </w:rPr>
        <w:t xml:space="preserve"> </w:t>
      </w:r>
      <w:r>
        <w:rPr>
          <w:rFonts w:hint="default" w:ascii="Times New Roman" w:hAnsi="Times New Roman" w:cs="Times New Roman"/>
          <w:color w:val="0000FF"/>
          <w:spacing w:val="-1"/>
          <w:w w:val="125"/>
        </w:rPr>
        <w:t>class</w:t>
      </w:r>
      <w:r>
        <w:rPr>
          <w:rFonts w:hint="default" w:ascii="Times New Roman" w:hAnsi="Times New Roman" w:cs="Times New Roman"/>
          <w:color w:val="0000FF"/>
          <w:spacing w:val="10"/>
          <w:w w:val="125"/>
        </w:rPr>
        <w:t xml:space="preserve"> </w:t>
      </w:r>
      <w:r>
        <w:rPr>
          <w:rFonts w:hint="default" w:ascii="Times New Roman" w:hAnsi="Times New Roman" w:cs="Times New Roman"/>
          <w:spacing w:val="-1"/>
          <w:w w:val="125"/>
        </w:rPr>
        <w:t>NewActivity</w:t>
      </w:r>
      <w:r>
        <w:rPr>
          <w:rFonts w:hint="default" w:ascii="Times New Roman" w:hAnsi="Times New Roman" w:cs="Times New Roman"/>
          <w:spacing w:val="11"/>
          <w:w w:val="125"/>
        </w:rPr>
        <w:t xml:space="preserve"> </w:t>
      </w:r>
      <w:r>
        <w:rPr>
          <w:rFonts w:hint="default" w:ascii="Times New Roman" w:hAnsi="Times New Roman" w:cs="Times New Roman"/>
          <w:color w:val="0000FF"/>
          <w:w w:val="125"/>
        </w:rPr>
        <w:t>extends</w:t>
      </w:r>
      <w:r>
        <w:rPr>
          <w:rFonts w:hint="default" w:ascii="Times New Roman" w:hAnsi="Times New Roman" w:cs="Times New Roman"/>
          <w:color w:val="0000FF"/>
          <w:spacing w:val="10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AppCompatActivity</w:t>
      </w:r>
      <w:r>
        <w:rPr>
          <w:rFonts w:hint="default" w:ascii="Times New Roman" w:hAnsi="Times New Roman" w:cs="Times New Roman"/>
          <w:spacing w:val="10"/>
          <w:w w:val="125"/>
        </w:rPr>
        <w:t xml:space="preserve"> </w:t>
      </w:r>
      <w:r>
        <w:rPr>
          <w:rFonts w:hint="default" w:ascii="Times New Roman" w:hAnsi="Times New Roman" w:cs="Times New Roman"/>
          <w:w w:val="140"/>
        </w:rPr>
        <w:t>{</w:t>
      </w:r>
      <w:r>
        <w:rPr>
          <w:rFonts w:hint="default" w:ascii="Times New Roman" w:hAnsi="Times New Roman" w:cs="Times New Roman"/>
          <w:spacing w:val="-47"/>
          <w:w w:val="140"/>
        </w:rPr>
        <w:t xml:space="preserve"> </w:t>
      </w:r>
      <w:r>
        <w:rPr>
          <w:rFonts w:hint="default" w:ascii="Times New Roman" w:hAnsi="Times New Roman" w:cs="Times New Roman"/>
          <w:w w:val="125"/>
        </w:rPr>
        <w:t>@Override</w:t>
      </w:r>
    </w:p>
    <w:p>
      <w:pPr>
        <w:pStyle w:val="7"/>
        <w:spacing w:line="232" w:lineRule="auto"/>
        <w:ind w:left="1507" w:right="5590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0"/>
        </w:rPr>
        <w:t>protected</w:t>
      </w:r>
      <w:r>
        <w:rPr>
          <w:rFonts w:hint="default" w:ascii="Times New Roman" w:hAnsi="Times New Roman" w:cs="Times New Roman"/>
          <w:color w:val="0000FF"/>
          <w:spacing w:val="38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>void</w:t>
      </w:r>
      <w:r>
        <w:rPr>
          <w:rFonts w:hint="default" w:ascii="Times New Roman" w:hAnsi="Times New Roman" w:cs="Times New Roman"/>
          <w:color w:val="0000FF"/>
          <w:spacing w:val="3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onCreate(Bundle</w:t>
      </w:r>
      <w:r>
        <w:rPr>
          <w:rFonts w:hint="default" w:ascii="Times New Roman" w:hAnsi="Times New Roman" w:cs="Times New Roman"/>
          <w:spacing w:val="3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savedInstanceState)</w:t>
      </w:r>
      <w:r>
        <w:rPr>
          <w:rFonts w:hint="default" w:ascii="Times New Roman" w:hAnsi="Times New Roman" w:cs="Times New Roman"/>
          <w:spacing w:val="3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{</w:t>
      </w:r>
      <w:r>
        <w:rPr>
          <w:rFonts w:hint="default" w:ascii="Times New Roman" w:hAnsi="Times New Roman" w:cs="Times New Roman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30"/>
        </w:rPr>
        <w:t>super</w:t>
      </w:r>
      <w:r>
        <w:rPr>
          <w:rFonts w:hint="default" w:ascii="Times New Roman" w:hAnsi="Times New Roman" w:cs="Times New Roman"/>
          <w:w w:val="130"/>
        </w:rPr>
        <w:t>.onCreate(savedInstanceState);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setContentView(R.layout.activity_new);</w:t>
      </w:r>
    </w:p>
    <w:p>
      <w:pPr>
        <w:pStyle w:val="7"/>
        <w:spacing w:line="185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92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8"/>
        <w:rPr>
          <w:rFonts w:hint="default" w:ascii="Times New Roman" w:hAnsi="Times New Roman" w:cs="Times New Roman"/>
          <w:sz w:val="28"/>
        </w:rPr>
      </w:pPr>
    </w:p>
    <w:p>
      <w:pPr>
        <w:pStyle w:val="3"/>
        <w:numPr>
          <w:ilvl w:val="3"/>
          <w:numId w:val="18"/>
        </w:numPr>
        <w:tabs>
          <w:tab w:val="left" w:pos="899"/>
        </w:tabs>
        <w:spacing w:before="51" w:after="0" w:line="240" w:lineRule="auto"/>
        <w:ind w:left="898" w:right="0" w:hanging="283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New</w:t>
      </w:r>
      <w:r>
        <w:rPr>
          <w:rFonts w:hint="default" w:ascii="Times New Roman" w:hAnsi="Times New Roman" w:cs="Times New Roman"/>
          <w:spacing w:val="29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Activity</w:t>
      </w:r>
      <w:r>
        <w:rPr>
          <w:rFonts w:hint="default" w:ascii="Times New Roman" w:hAnsi="Times New Roman" w:cs="Times New Roman"/>
          <w:spacing w:val="29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-</w:t>
      </w:r>
      <w:r>
        <w:rPr>
          <w:rFonts w:hint="default" w:ascii="Times New Roman" w:hAnsi="Times New Roman" w:cs="Times New Roman"/>
          <w:spacing w:val="29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XML</w:t>
      </w:r>
    </w:p>
    <w:p>
      <w:pPr>
        <w:pStyle w:val="7"/>
        <w:spacing w:before="92" w:line="192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&lt;?xml</w:t>
      </w:r>
      <w:r>
        <w:rPr>
          <w:rFonts w:hint="default" w:ascii="Times New Roman" w:hAnsi="Times New Roman" w:cs="Times New Roman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version=</w:t>
      </w:r>
      <w:r>
        <w:rPr>
          <w:rFonts w:hint="default" w:ascii="Times New Roman" w:hAnsi="Times New Roman" w:cs="Times New Roman"/>
          <w:color w:val="FF0000"/>
          <w:w w:val="120"/>
        </w:rPr>
        <w:t>"1.0"</w:t>
      </w:r>
      <w:r>
        <w:rPr>
          <w:rFonts w:hint="default" w:ascii="Times New Roman" w:hAnsi="Times New Roman" w:cs="Times New Roman"/>
          <w:color w:val="FF0000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encoding=</w:t>
      </w:r>
      <w:r>
        <w:rPr>
          <w:rFonts w:hint="default" w:ascii="Times New Roman" w:hAnsi="Times New Roman" w:cs="Times New Roman"/>
          <w:color w:val="FF0000"/>
          <w:w w:val="120"/>
        </w:rPr>
        <w:t>"utf-8"</w:t>
      </w:r>
      <w:r>
        <w:rPr>
          <w:rFonts w:hint="default" w:ascii="Times New Roman" w:hAnsi="Times New Roman" w:cs="Times New Roman"/>
          <w:w w:val="120"/>
        </w:rPr>
        <w:t>?&gt;</w:t>
      </w:r>
    </w:p>
    <w:p>
      <w:pPr>
        <w:pStyle w:val="7"/>
        <w:spacing w:before="1" w:line="232" w:lineRule="auto"/>
        <w:ind w:left="1296" w:right="1738" w:hanging="39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2"/>
        </w:rPr>
        <w:t>&lt;androidx.</w:t>
      </w:r>
      <w:r>
        <w:rPr>
          <w:rFonts w:hint="default" w:ascii="Times New Roman" w:hAnsi="Times New Roman" w:cs="Times New Roman"/>
          <w:spacing w:val="-1"/>
          <w:w w:val="122"/>
        </w:rPr>
        <w:t>c</w:t>
      </w:r>
      <w:r>
        <w:rPr>
          <w:rFonts w:hint="default" w:ascii="Times New Roman" w:hAnsi="Times New Roman" w:cs="Times New Roman"/>
          <w:w w:val="126"/>
        </w:rPr>
        <w:t>onstraintlayout.widget.</w:t>
      </w:r>
      <w:r>
        <w:rPr>
          <w:rFonts w:hint="default" w:ascii="Times New Roman" w:hAnsi="Times New Roman" w:cs="Times New Roman"/>
          <w:spacing w:val="-1"/>
          <w:w w:val="126"/>
        </w:rPr>
        <w:t>C</w:t>
      </w:r>
      <w:r>
        <w:rPr>
          <w:rFonts w:hint="default" w:ascii="Times New Roman" w:hAnsi="Times New Roman" w:cs="Times New Roman"/>
          <w:w w:val="123"/>
        </w:rPr>
        <w:t>onstraintLayout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spacing w:val="12"/>
        </w:rPr>
        <w:t xml:space="preserve"> </w:t>
      </w:r>
      <w:r>
        <w:rPr>
          <w:rFonts w:hint="default" w:ascii="Times New Roman" w:hAnsi="Times New Roman" w:cs="Times New Roman"/>
          <w:w w:val="117"/>
        </w:rPr>
        <w:t>xmlns:android=</w:t>
      </w:r>
      <w:r>
        <w:rPr>
          <w:rFonts w:hint="default" w:ascii="Times New Roman" w:hAnsi="Times New Roman" w:cs="Times New Roman"/>
          <w:color w:val="FF0000"/>
          <w:spacing w:val="-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"http://schemas.android.com/apk/res/"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FF0000"/>
          <w:w w:val="122"/>
        </w:rPr>
        <w:t>http</w:t>
      </w:r>
      <w:r>
        <w:rPr>
          <w:rFonts w:hint="default" w:ascii="Times New Roman" w:hAnsi="Times New Roman" w:cs="Times New Roman"/>
          <w:color w:val="FF0000"/>
          <w:w w:val="152"/>
        </w:rPr>
        <w:t>://</w:t>
      </w:r>
      <w:r>
        <w:rPr>
          <w:rFonts w:hint="default" w:ascii="Times New Roman" w:hAnsi="Times New Roman" w:cs="Times New Roman"/>
          <w:color w:val="FF0000"/>
          <w:w w:val="105"/>
        </w:rPr>
        <w:t>schemas</w:t>
      </w:r>
      <w:r>
        <w:rPr>
          <w:rFonts w:hint="default" w:ascii="Times New Roman" w:hAnsi="Times New Roman" w:cs="Times New Roman"/>
          <w:color w:val="FF0000"/>
          <w:w w:val="209"/>
        </w:rPr>
        <w:t>.</w:t>
      </w:r>
      <w:r>
        <w:rPr>
          <w:rFonts w:hint="default" w:ascii="Times New Roman" w:hAnsi="Times New Roman" w:cs="Times New Roman"/>
          <w:color w:val="FF0000"/>
          <w:w w:val="117"/>
        </w:rPr>
        <w:t>android</w:t>
      </w:r>
      <w:r>
        <w:rPr>
          <w:rFonts w:hint="default" w:ascii="Times New Roman" w:hAnsi="Times New Roman" w:cs="Times New Roman"/>
          <w:color w:val="FF0000"/>
          <w:w w:val="209"/>
        </w:rPr>
        <w:t>.</w:t>
      </w:r>
      <w:r>
        <w:rPr>
          <w:rFonts w:hint="default" w:ascii="Times New Roman" w:hAnsi="Times New Roman" w:cs="Times New Roman"/>
          <w:color w:val="FF0000"/>
          <w:spacing w:val="-1"/>
          <w:w w:val="125"/>
        </w:rPr>
        <w:t>c</w:t>
      </w:r>
      <w:r>
        <w:rPr>
          <w:rFonts w:hint="default" w:ascii="Times New Roman" w:hAnsi="Times New Roman" w:cs="Times New Roman"/>
          <w:color w:val="FF0000"/>
          <w:w w:val="79"/>
        </w:rPr>
        <w:t>om</w:t>
      </w:r>
      <w:r>
        <w:rPr>
          <w:rFonts w:hint="default" w:ascii="Times New Roman" w:hAnsi="Times New Roman" w:cs="Times New Roman"/>
          <w:color w:val="FF0000"/>
          <w:w w:val="136"/>
        </w:rPr>
        <w:t>/</w:t>
      </w:r>
      <w:r>
        <w:rPr>
          <w:rFonts w:hint="default" w:ascii="Times New Roman" w:hAnsi="Times New Roman" w:cs="Times New Roman"/>
          <w:color w:val="FF0000"/>
          <w:w w:val="108"/>
        </w:rPr>
        <w:t>apk</w:t>
      </w:r>
      <w:r>
        <w:rPr>
          <w:rFonts w:hint="default" w:ascii="Times New Roman" w:hAnsi="Times New Roman" w:cs="Times New Roman"/>
          <w:color w:val="FF0000"/>
          <w:w w:val="136"/>
        </w:rPr>
        <w:t>/</w:t>
      </w:r>
      <w:r>
        <w:rPr>
          <w:rFonts w:hint="default" w:ascii="Times New Roman" w:hAnsi="Times New Roman" w:cs="Times New Roman"/>
          <w:color w:val="FF0000"/>
          <w:w w:val="128"/>
        </w:rPr>
        <w:t>res</w:t>
      </w:r>
      <w:r>
        <w:rPr>
          <w:rFonts w:hint="default" w:ascii="Times New Roman" w:hAnsi="Times New Roman" w:cs="Times New Roman"/>
          <w:color w:val="FF0000"/>
          <w:w w:val="136"/>
        </w:rPr>
        <w:t>/</w:t>
      </w:r>
      <w:r>
        <w:rPr>
          <w:rFonts w:hint="default" w:ascii="Times New Roman" w:hAnsi="Times New Roman" w:cs="Times New Roman"/>
          <w:color w:val="FF0000"/>
          <w:w w:val="136"/>
        </w:rPr>
        <w:fldChar w:fldCharType="end"/>
      </w:r>
      <w:r>
        <w:rPr>
          <w:rFonts w:hint="default" w:ascii="Times New Roman" w:hAnsi="Times New Roman" w:cs="Times New Roman"/>
          <w:color w:val="FF0000"/>
          <w:w w:val="136"/>
        </w:rPr>
        <w:t xml:space="preserve"> </w:t>
      </w:r>
      <w:r>
        <w:rPr>
          <w:rFonts w:hint="default" w:ascii="Times New Roman" w:hAnsi="Times New Roman" w:cs="Times New Roman"/>
          <w:color w:val="FF0000"/>
          <w:w w:val="120"/>
        </w:rPr>
        <w:t>android"</w:t>
      </w:r>
    </w:p>
    <w:p>
      <w:pPr>
        <w:pStyle w:val="7"/>
        <w:spacing w:line="232" w:lineRule="auto"/>
        <w:ind w:left="1203" w:right="566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3"/>
        </w:rPr>
        <w:t>xmlns:app=</w:t>
      </w:r>
      <w:r>
        <w:rPr>
          <w:rFonts w:hint="default" w:ascii="Times New Roman" w:hAnsi="Times New Roman" w:cs="Times New Roman"/>
          <w:color w:val="FF0000"/>
          <w:spacing w:val="-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"http://schemas.android.com/apk/res-auto"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FF0000"/>
          <w:w w:val="122"/>
        </w:rPr>
        <w:t>http</w:t>
      </w:r>
      <w:r>
        <w:rPr>
          <w:rFonts w:hint="default" w:ascii="Times New Roman" w:hAnsi="Times New Roman" w:cs="Times New Roman"/>
          <w:color w:val="FF0000"/>
          <w:w w:val="152"/>
        </w:rPr>
        <w:t>://</w:t>
      </w:r>
      <w:r>
        <w:rPr>
          <w:rFonts w:hint="default" w:ascii="Times New Roman" w:hAnsi="Times New Roman" w:cs="Times New Roman"/>
          <w:color w:val="FF0000"/>
          <w:w w:val="105"/>
        </w:rPr>
        <w:t>schemas</w:t>
      </w:r>
      <w:r>
        <w:rPr>
          <w:rFonts w:hint="default" w:ascii="Times New Roman" w:hAnsi="Times New Roman" w:cs="Times New Roman"/>
          <w:color w:val="FF0000"/>
          <w:w w:val="209"/>
        </w:rPr>
        <w:t>.</w:t>
      </w:r>
      <w:r>
        <w:rPr>
          <w:rFonts w:hint="default" w:ascii="Times New Roman" w:hAnsi="Times New Roman" w:cs="Times New Roman"/>
          <w:color w:val="FF0000"/>
          <w:w w:val="117"/>
        </w:rPr>
        <w:t>android</w:t>
      </w:r>
      <w:r>
        <w:rPr>
          <w:rFonts w:hint="default" w:ascii="Times New Roman" w:hAnsi="Times New Roman" w:cs="Times New Roman"/>
          <w:color w:val="FF0000"/>
          <w:w w:val="209"/>
        </w:rPr>
        <w:t>.</w:t>
      </w:r>
      <w:r>
        <w:rPr>
          <w:rFonts w:hint="default" w:ascii="Times New Roman" w:hAnsi="Times New Roman" w:cs="Times New Roman"/>
          <w:color w:val="FF0000"/>
          <w:spacing w:val="-1"/>
          <w:w w:val="125"/>
        </w:rPr>
        <w:t>c</w:t>
      </w:r>
      <w:r>
        <w:rPr>
          <w:rFonts w:hint="default" w:ascii="Times New Roman" w:hAnsi="Times New Roman" w:cs="Times New Roman"/>
          <w:color w:val="FF0000"/>
          <w:w w:val="79"/>
        </w:rPr>
        <w:t>om</w:t>
      </w:r>
      <w:r>
        <w:rPr>
          <w:rFonts w:hint="default" w:ascii="Times New Roman" w:hAnsi="Times New Roman" w:cs="Times New Roman"/>
          <w:color w:val="FF0000"/>
          <w:w w:val="136"/>
        </w:rPr>
        <w:t>/</w:t>
      </w:r>
      <w:r>
        <w:rPr>
          <w:rFonts w:hint="default" w:ascii="Times New Roman" w:hAnsi="Times New Roman" w:cs="Times New Roman"/>
          <w:color w:val="FF0000"/>
          <w:w w:val="108"/>
        </w:rPr>
        <w:t>apk</w:t>
      </w:r>
      <w:r>
        <w:rPr>
          <w:rFonts w:hint="default" w:ascii="Times New Roman" w:hAnsi="Times New Roman" w:cs="Times New Roman"/>
          <w:color w:val="FF0000"/>
          <w:w w:val="136"/>
        </w:rPr>
        <w:t>/</w:t>
      </w:r>
      <w:r>
        <w:rPr>
          <w:rFonts w:hint="default" w:ascii="Times New Roman" w:hAnsi="Times New Roman" w:cs="Times New Roman"/>
          <w:color w:val="FF0000"/>
          <w:w w:val="128"/>
        </w:rPr>
        <w:t>res</w:t>
      </w:r>
      <w:r>
        <w:rPr>
          <w:rFonts w:hint="default" w:ascii="Times New Roman" w:hAnsi="Times New Roman" w:cs="Times New Roman"/>
          <w:color w:val="FF0000"/>
          <w:w w:val="172"/>
        </w:rPr>
        <w:t>-</w:t>
      </w:r>
      <w:r>
        <w:rPr>
          <w:rFonts w:hint="default" w:ascii="Times New Roman" w:hAnsi="Times New Roman" w:cs="Times New Roman"/>
          <w:color w:val="FF0000"/>
          <w:w w:val="113"/>
        </w:rPr>
        <w:t>auto</w:t>
      </w:r>
      <w:r>
        <w:rPr>
          <w:rFonts w:hint="default" w:ascii="Times New Roman" w:hAnsi="Times New Roman" w:cs="Times New Roman"/>
          <w:color w:val="FF0000"/>
          <w:w w:val="113"/>
        </w:rPr>
        <w:fldChar w:fldCharType="end"/>
      </w:r>
      <w:r>
        <w:rPr>
          <w:rFonts w:hint="default" w:ascii="Times New Roman" w:hAnsi="Times New Roman" w:cs="Times New Roman"/>
          <w:color w:val="FF0000"/>
          <w:w w:val="131"/>
        </w:rPr>
        <w:t xml:space="preserve">" </w:t>
      </w:r>
      <w:r>
        <w:rPr>
          <w:rFonts w:hint="default" w:ascii="Times New Roman" w:hAnsi="Times New Roman" w:cs="Times New Roman"/>
          <w:w w:val="124"/>
        </w:rPr>
        <w:t>xmlns:tool</w:t>
      </w:r>
      <w:r>
        <w:rPr>
          <w:rFonts w:hint="default" w:ascii="Times New Roman" w:hAnsi="Times New Roman" w:cs="Times New Roman"/>
          <w:spacing w:val="-1"/>
          <w:w w:val="124"/>
        </w:rPr>
        <w:t>s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"http://schemas.android.com/tools"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FF0000"/>
          <w:w w:val="122"/>
        </w:rPr>
        <w:t>http</w:t>
      </w:r>
      <w:r>
        <w:rPr>
          <w:rFonts w:hint="default" w:ascii="Times New Roman" w:hAnsi="Times New Roman" w:cs="Times New Roman"/>
          <w:color w:val="FF0000"/>
          <w:w w:val="152"/>
        </w:rPr>
        <w:t>://</w:t>
      </w:r>
      <w:r>
        <w:rPr>
          <w:rFonts w:hint="default" w:ascii="Times New Roman" w:hAnsi="Times New Roman" w:cs="Times New Roman"/>
          <w:color w:val="FF0000"/>
          <w:w w:val="105"/>
        </w:rPr>
        <w:t>schemas</w:t>
      </w:r>
      <w:r>
        <w:rPr>
          <w:rFonts w:hint="default" w:ascii="Times New Roman" w:hAnsi="Times New Roman" w:cs="Times New Roman"/>
          <w:color w:val="FF0000"/>
          <w:w w:val="209"/>
        </w:rPr>
        <w:t>.</w:t>
      </w:r>
      <w:r>
        <w:rPr>
          <w:rFonts w:hint="default" w:ascii="Times New Roman" w:hAnsi="Times New Roman" w:cs="Times New Roman"/>
          <w:color w:val="FF0000"/>
          <w:w w:val="117"/>
        </w:rPr>
        <w:t>androi</w:t>
      </w:r>
      <w:r>
        <w:rPr>
          <w:rFonts w:hint="default" w:ascii="Times New Roman" w:hAnsi="Times New Roman" w:cs="Times New Roman"/>
          <w:color w:val="FF0000"/>
          <w:spacing w:val="-1"/>
          <w:w w:val="117"/>
        </w:rPr>
        <w:t>d</w:t>
      </w:r>
      <w:r>
        <w:rPr>
          <w:rFonts w:hint="default" w:ascii="Times New Roman" w:hAnsi="Times New Roman" w:cs="Times New Roman"/>
          <w:color w:val="FF0000"/>
          <w:w w:val="209"/>
        </w:rPr>
        <w:t>.</w:t>
      </w:r>
      <w:r>
        <w:rPr>
          <w:rFonts w:hint="default" w:ascii="Times New Roman" w:hAnsi="Times New Roman" w:cs="Times New Roman"/>
          <w:color w:val="FF0000"/>
          <w:w w:val="90"/>
        </w:rPr>
        <w:t>com</w:t>
      </w:r>
      <w:r>
        <w:rPr>
          <w:rFonts w:hint="default" w:ascii="Times New Roman" w:hAnsi="Times New Roman" w:cs="Times New Roman"/>
          <w:color w:val="FF0000"/>
          <w:w w:val="136"/>
        </w:rPr>
        <w:t>/</w:t>
      </w:r>
      <w:r>
        <w:rPr>
          <w:rFonts w:hint="default" w:ascii="Times New Roman" w:hAnsi="Times New Roman" w:cs="Times New Roman"/>
          <w:color w:val="FF0000"/>
          <w:w w:val="131"/>
        </w:rPr>
        <w:t>tools</w:t>
      </w:r>
      <w:r>
        <w:rPr>
          <w:rFonts w:hint="default" w:ascii="Times New Roman" w:hAnsi="Times New Roman" w:cs="Times New Roman"/>
          <w:color w:val="FF0000"/>
          <w:w w:val="131"/>
        </w:rPr>
        <w:fldChar w:fldCharType="end"/>
      </w:r>
      <w:r>
        <w:rPr>
          <w:rFonts w:hint="default" w:ascii="Times New Roman" w:hAnsi="Times New Roman" w:cs="Times New Roman"/>
          <w:color w:val="FF0000"/>
          <w:w w:val="131"/>
        </w:rPr>
        <w:t xml:space="preserve">" </w:t>
      </w:r>
      <w:r>
        <w:rPr>
          <w:rFonts w:hint="default" w:ascii="Times New Roman" w:hAnsi="Times New Roman" w:cs="Times New Roman"/>
          <w:w w:val="120"/>
        </w:rPr>
        <w:t>android:layout_width=</w:t>
      </w:r>
      <w:r>
        <w:rPr>
          <w:rFonts w:hint="default" w:ascii="Times New Roman" w:hAnsi="Times New Roman" w:cs="Times New Roman"/>
          <w:color w:val="FF0000"/>
          <w:w w:val="120"/>
        </w:rPr>
        <w:t>"match_parent"</w:t>
      </w:r>
      <w:r>
        <w:rPr>
          <w:rFonts w:hint="default" w:ascii="Times New Roman" w:hAnsi="Times New Roman" w:cs="Times New Roman"/>
          <w:color w:val="FF0000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android:layout_height=</w:t>
      </w:r>
      <w:r>
        <w:rPr>
          <w:rFonts w:hint="default" w:ascii="Times New Roman" w:hAnsi="Times New Roman" w:cs="Times New Roman"/>
          <w:color w:val="FF0000"/>
          <w:w w:val="120"/>
        </w:rPr>
        <w:t>"match_parent"</w:t>
      </w:r>
      <w:r>
        <w:rPr>
          <w:rFonts w:hint="default" w:ascii="Times New Roman" w:hAnsi="Times New Roman" w:cs="Times New Roman"/>
          <w:color w:val="FF0000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tools:context=</w:t>
      </w:r>
      <w:r>
        <w:rPr>
          <w:rFonts w:hint="default" w:ascii="Times New Roman" w:hAnsi="Times New Roman" w:cs="Times New Roman"/>
          <w:color w:val="FF0000"/>
          <w:w w:val="120"/>
        </w:rPr>
        <w:t>".NewActivity"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spacing w:before="1"/>
        <w:rPr>
          <w:rFonts w:hint="default" w:ascii="Times New Roman" w:hAnsi="Times New Roman" w:cs="Times New Roman"/>
          <w:sz w:val="15"/>
        </w:rPr>
      </w:pPr>
    </w:p>
    <w:p>
      <w:pPr>
        <w:pStyle w:val="7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&lt;/androidx.constraintlayout.widget.ConstraintLayout&gt;</w:t>
      </w:r>
    </w:p>
    <w:p>
      <w:pPr>
        <w:spacing w:after="0"/>
        <w:rPr>
          <w:rFonts w:hint="default" w:ascii="Times New Roman" w:hAnsi="Times New Roman" w:cs="Times New Roman"/>
        </w:rPr>
        <w:sectPr>
          <w:pgSz w:w="12240" w:h="15840"/>
          <w:pgMar w:top="1500" w:right="0" w:bottom="980" w:left="1040" w:header="0" w:footer="792" w:gutter="0"/>
          <w:cols w:space="720" w:num="1"/>
        </w:sectPr>
      </w:pPr>
    </w:p>
    <w:p>
      <w:pPr>
        <w:pStyle w:val="4"/>
        <w:numPr>
          <w:ilvl w:val="2"/>
          <w:numId w:val="18"/>
        </w:numPr>
        <w:tabs>
          <w:tab w:val="left" w:pos="1099"/>
          <w:tab w:val="left" w:pos="1100"/>
        </w:tabs>
        <w:spacing w:before="49" w:after="0" w:line="240" w:lineRule="auto"/>
        <w:ind w:left="1099" w:right="0" w:hanging="700"/>
        <w:jc w:val="left"/>
        <w:rPr>
          <w:rFonts w:hint="default" w:ascii="Times New Roman" w:hAnsi="Times New Roman" w:cs="Times New Roman"/>
        </w:rPr>
      </w:pPr>
      <w:bookmarkStart w:id="12" w:name="_TOC_250006"/>
      <w:r>
        <w:rPr>
          <w:rFonts w:hint="default" w:ascii="Times New Roman" w:hAnsi="Times New Roman" w:cs="Times New Roman"/>
          <w:w w:val="120"/>
        </w:rPr>
        <w:t>Output</w:t>
      </w:r>
      <w:r>
        <w:rPr>
          <w:rFonts w:hint="default" w:ascii="Times New Roman" w:hAnsi="Times New Roman" w:cs="Times New Roman"/>
          <w:spacing w:val="21"/>
          <w:w w:val="120"/>
        </w:rPr>
        <w:t xml:space="preserve"> </w:t>
      </w:r>
      <w:bookmarkEnd w:id="12"/>
      <w:r>
        <w:rPr>
          <w:rFonts w:hint="default" w:ascii="Times New Roman" w:hAnsi="Times New Roman" w:cs="Times New Roman"/>
          <w:w w:val="120"/>
        </w:rPr>
        <w:t>Screens:</w:t>
      </w:r>
    </w:p>
    <w:p>
      <w:pPr>
        <w:pStyle w:val="3"/>
        <w:numPr>
          <w:ilvl w:val="3"/>
          <w:numId w:val="18"/>
        </w:numPr>
        <w:tabs>
          <w:tab w:val="left" w:pos="899"/>
        </w:tabs>
        <w:spacing w:before="151" w:after="0" w:line="240" w:lineRule="auto"/>
        <w:ind w:left="898" w:right="0" w:hanging="283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Register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Form:-</w:t>
      </w:r>
    </w:p>
    <w:p>
      <w:pPr>
        <w:pStyle w:val="3"/>
        <w:numPr>
          <w:ilvl w:val="0"/>
          <w:numId w:val="0"/>
        </w:numPr>
        <w:tabs>
          <w:tab w:val="left" w:pos="899"/>
        </w:tabs>
        <w:spacing w:before="151" w:after="0" w:line="240" w:lineRule="auto"/>
        <w:ind w:left="615" w:leftChars="0" w:right="0" w:rightChars="0"/>
        <w:jc w:val="left"/>
        <w:rPr>
          <w:rFonts w:hint="default" w:ascii="Times New Roman" w:hAnsi="Times New Roman" w:cs="Times New Roman"/>
        </w:rPr>
      </w:pPr>
    </w:p>
    <w:p>
      <w:pPr>
        <w:pStyle w:val="7"/>
        <w:spacing w:before="6"/>
        <w:ind w:left="1440" w:leftChars="0"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811780" cy="2704465"/>
            <wp:effectExtent l="0" t="0" r="7620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4"/>
        <w:ind w:left="380" w:right="1418" w:firstLine="0"/>
        <w:jc w:val="center"/>
        <w:rPr>
          <w:rFonts w:hint="default" w:ascii="Times New Roman" w:hAnsi="Times New Roman" w:cs="Times New Roman"/>
          <w:w w:val="115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25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6.1:</w:t>
      </w:r>
      <w:r>
        <w:rPr>
          <w:rFonts w:hint="default" w:ascii="Times New Roman" w:hAnsi="Times New Roman" w:cs="Times New Roman"/>
          <w:b/>
          <w:spacing w:val="5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Registration</w:t>
      </w:r>
      <w:r>
        <w:rPr>
          <w:rFonts w:hint="default" w:ascii="Times New Roman" w:hAnsi="Times New Roman" w:cs="Times New Roman"/>
          <w:spacing w:val="16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form</w:t>
      </w:r>
    </w:p>
    <w:p>
      <w:pPr>
        <w:spacing w:before="154"/>
        <w:ind w:left="380" w:right="1418" w:firstLine="0"/>
        <w:jc w:val="center"/>
        <w:rPr>
          <w:rFonts w:hint="default" w:ascii="Times New Roman" w:hAnsi="Times New Roman" w:cs="Times New Roman"/>
          <w:w w:val="115"/>
          <w:sz w:val="18"/>
        </w:rPr>
      </w:pPr>
    </w:p>
    <w:p>
      <w:pPr>
        <w:spacing w:before="154"/>
        <w:ind w:left="380" w:right="1418" w:firstLine="716" w:firstLineChars="0"/>
        <w:jc w:val="both"/>
        <w:rPr>
          <w:rFonts w:hint="default" w:ascii="Times New Roman" w:hAnsi="Times New Roman" w:cs="Times New Roman"/>
          <w:w w:val="115"/>
          <w:sz w:val="18"/>
        </w:rPr>
      </w:pPr>
      <w:r>
        <w:rPr>
          <w:rFonts w:hint="default" w:ascii="Times New Roman" w:hAnsi="Times New Roman" w:cs="Times New Roman"/>
          <w:w w:val="110"/>
          <w:lang w:val="en-IN"/>
        </w:rPr>
        <w:t>2.</w:t>
      </w:r>
      <w:r>
        <w:rPr>
          <w:rFonts w:hint="default" w:ascii="Times New Roman" w:hAnsi="Times New Roman" w:cs="Times New Roman"/>
          <w:w w:val="110"/>
        </w:rPr>
        <w:t>Login</w:t>
      </w:r>
      <w:r>
        <w:rPr>
          <w:rFonts w:hint="default" w:ascii="Times New Roman" w:hAnsi="Times New Roman" w:cs="Times New Roman"/>
          <w:spacing w:val="-1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Form</w:t>
      </w:r>
    </w:p>
    <w:p>
      <w:pPr>
        <w:pStyle w:val="7"/>
        <w:spacing w:before="7"/>
        <w:rPr>
          <w:rFonts w:hint="default" w:ascii="Times New Roman" w:hAnsi="Times New Roman" w:cs="Times New Roman"/>
          <w:sz w:val="15"/>
        </w:rPr>
      </w:pPr>
    </w:p>
    <w:p>
      <w:pPr>
        <w:pStyle w:val="3"/>
        <w:numPr>
          <w:ilvl w:val="0"/>
          <w:numId w:val="0"/>
        </w:numPr>
        <w:tabs>
          <w:tab w:val="left" w:pos="899"/>
        </w:tabs>
        <w:spacing w:before="51" w:after="0" w:line="240" w:lineRule="auto"/>
        <w:ind w:left="615" w:leftChars="0" w:right="0" w:righ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0"/>
          <w:lang w:val="en-IN"/>
        </w:rPr>
        <w:t xml:space="preserve">                              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255010" cy="2616200"/>
            <wp:effectExtent l="0" t="0" r="6350" b="508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lang w:val="en-IN"/>
        </w:rPr>
        <w:t xml:space="preserve">                </w:t>
      </w:r>
    </w:p>
    <w:p>
      <w:pPr>
        <w:pStyle w:val="3"/>
        <w:numPr>
          <w:ilvl w:val="0"/>
          <w:numId w:val="0"/>
        </w:numPr>
        <w:tabs>
          <w:tab w:val="left" w:pos="899"/>
        </w:tabs>
        <w:spacing w:before="51" w:after="0" w:line="240" w:lineRule="auto"/>
        <w:ind w:left="615" w:leftChars="0" w:right="0" w:rightChars="0"/>
        <w:jc w:val="left"/>
        <w:rPr>
          <w:rFonts w:hint="default" w:ascii="Times New Roman" w:hAnsi="Times New Roman" w:cs="Times New Roman"/>
        </w:rPr>
      </w:pPr>
    </w:p>
    <w:p>
      <w:pPr>
        <w:pStyle w:val="3"/>
        <w:numPr>
          <w:ilvl w:val="0"/>
          <w:numId w:val="0"/>
        </w:numPr>
        <w:tabs>
          <w:tab w:val="left" w:pos="899"/>
        </w:tabs>
        <w:spacing w:before="51" w:after="0" w:line="240" w:lineRule="auto"/>
        <w:ind w:left="615" w:leftChars="0" w:right="0" w:rightChars="0"/>
        <w:jc w:val="left"/>
        <w:rPr>
          <w:rFonts w:hint="default" w:ascii="Times New Roman" w:hAnsi="Times New Roman" w:cs="Times New Roman"/>
          <w:lang w:val="en-IN"/>
        </w:rPr>
        <w:sectPr>
          <w:pgSz w:w="12240" w:h="15840"/>
          <w:pgMar w:top="1400" w:right="0" w:bottom="980" w:left="1040" w:header="0" w:footer="792" w:gutter="0"/>
          <w:cols w:space="720" w:num="1"/>
        </w:sectPr>
      </w:pP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33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6.2:</w:t>
      </w:r>
      <w:r>
        <w:rPr>
          <w:rFonts w:hint="default" w:ascii="Times New Roman" w:hAnsi="Times New Roman" w:cs="Times New Roman"/>
          <w:b/>
          <w:spacing w:val="15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Login</w:t>
      </w:r>
      <w:r>
        <w:rPr>
          <w:rFonts w:hint="default" w:ascii="Times New Roman" w:hAnsi="Times New Roman" w:cs="Times New Roman"/>
          <w:spacing w:val="24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form</w:t>
      </w: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10"/>
        <w:rPr>
          <w:rFonts w:hint="default" w:ascii="Times New Roman" w:hAnsi="Times New Roman" w:cs="Times New Roman"/>
          <w:sz w:val="9"/>
        </w:rPr>
      </w:pPr>
    </w:p>
    <w:p>
      <w:pPr>
        <w:spacing w:before="63"/>
        <w:ind w:left="380" w:right="1418" w:firstLine="0"/>
        <w:jc w:val="center"/>
        <w:rPr>
          <w:rFonts w:hint="default" w:ascii="Times New Roman" w:hAnsi="Times New Roman" w:cs="Times New Roman"/>
          <w:sz w:val="18"/>
        </w:rPr>
      </w:pPr>
    </w:p>
    <w:p>
      <w:pPr>
        <w:spacing w:after="0"/>
        <w:rPr>
          <w:rFonts w:hint="default" w:ascii="Times New Roman" w:hAnsi="Times New Roman" w:cs="Times New Roman"/>
          <w:sz w:val="11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3"/>
        <w:numPr>
          <w:ilvl w:val="3"/>
          <w:numId w:val="18"/>
        </w:numPr>
        <w:tabs>
          <w:tab w:val="left" w:pos="899"/>
        </w:tabs>
        <w:spacing w:before="51" w:after="0" w:line="240" w:lineRule="auto"/>
        <w:ind w:left="898" w:right="0" w:hanging="283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Activity</w:t>
      </w:r>
      <w:r>
        <w:rPr>
          <w:rFonts w:hint="default" w:ascii="Times New Roman" w:hAnsi="Times New Roman" w:cs="Times New Roman"/>
          <w:spacing w:val="3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after</w:t>
      </w:r>
      <w:r>
        <w:rPr>
          <w:rFonts w:hint="default" w:ascii="Times New Roman" w:hAnsi="Times New Roman" w:cs="Times New Roman"/>
          <w:spacing w:val="3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login-</w:t>
      </w:r>
    </w:p>
    <w:p>
      <w:pPr>
        <w:pStyle w:val="7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</w:rPr>
        <w:br w:type="column"/>
      </w:r>
    </w:p>
    <w:p>
      <w:pPr>
        <w:pStyle w:val="7"/>
        <w:spacing w:before="9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2964180</wp:posOffset>
            </wp:positionH>
            <wp:positionV relativeFrom="paragraph">
              <wp:posOffset>185420</wp:posOffset>
            </wp:positionV>
            <wp:extent cx="2194560" cy="359791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745" cy="359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954" w:right="0" w:firstLine="0"/>
        <w:jc w:val="left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20"/>
          <w:sz w:val="18"/>
        </w:rPr>
        <w:t>Figure</w:t>
      </w:r>
      <w:r>
        <w:rPr>
          <w:rFonts w:hint="default" w:ascii="Times New Roman" w:hAnsi="Times New Roman" w:cs="Times New Roman"/>
          <w:b/>
          <w:spacing w:val="21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18"/>
        </w:rPr>
        <w:t>6.3:</w:t>
      </w:r>
      <w:r>
        <w:rPr>
          <w:rFonts w:hint="default" w:ascii="Times New Roman" w:hAnsi="Times New Roman" w:cs="Times New Roman"/>
          <w:b/>
          <w:spacing w:val="46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Main</w:t>
      </w:r>
      <w:r>
        <w:rPr>
          <w:rFonts w:hint="default" w:ascii="Times New Roman" w:hAnsi="Times New Roman" w:cs="Times New Roman"/>
          <w:spacing w:val="12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Activity</w:t>
      </w:r>
    </w:p>
    <w:p>
      <w:pPr>
        <w:spacing w:after="0"/>
        <w:jc w:val="left"/>
        <w:rPr>
          <w:rFonts w:hint="default" w:ascii="Times New Roman" w:hAnsi="Times New Roman" w:cs="Times New Roman"/>
          <w:sz w:val="18"/>
        </w:rPr>
        <w:sectPr>
          <w:type w:val="continuous"/>
          <w:pgSz w:w="12240" w:h="15840"/>
          <w:pgMar w:top="1400" w:right="0" w:bottom="280" w:left="1040" w:header="720" w:footer="720" w:gutter="0"/>
          <w:cols w:equalWidth="0" w:num="2">
            <w:col w:w="2933" w:space="79"/>
            <w:col w:w="8188"/>
          </w:cols>
        </w:sectPr>
      </w:pPr>
    </w:p>
    <w:p>
      <w:pPr>
        <w:pStyle w:val="2"/>
        <w:numPr>
          <w:ilvl w:val="0"/>
          <w:numId w:val="13"/>
        </w:numPr>
        <w:tabs>
          <w:tab w:val="left" w:pos="884"/>
          <w:tab w:val="left" w:pos="885"/>
        </w:tabs>
        <w:spacing w:before="32" w:after="0" w:line="252" w:lineRule="auto"/>
        <w:ind w:left="884" w:right="1437" w:hanging="485"/>
        <w:jc w:val="left"/>
        <w:rPr>
          <w:rFonts w:hint="default" w:ascii="Times New Roman" w:hAnsi="Times New Roman" w:cs="Times New Roman"/>
        </w:rPr>
      </w:pPr>
      <w:bookmarkStart w:id="13" w:name="_TOC_250005"/>
      <w:r>
        <w:rPr>
          <w:rFonts w:hint="default" w:ascii="Times New Roman" w:hAnsi="Times New Roman" w:cs="Times New Roman"/>
          <w:w w:val="120"/>
        </w:rPr>
        <w:t>Android</w:t>
      </w:r>
      <w:r>
        <w:rPr>
          <w:rFonts w:hint="default" w:ascii="Times New Roman" w:hAnsi="Times New Roman" w:cs="Times New Roman"/>
          <w:spacing w:val="1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Services</w:t>
      </w:r>
      <w:r>
        <w:rPr>
          <w:rFonts w:hint="default" w:ascii="Times New Roman" w:hAnsi="Times New Roman" w:cs="Times New Roman"/>
          <w:spacing w:val="1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</w:t>
      </w:r>
      <w:r>
        <w:rPr>
          <w:rFonts w:hint="default" w:ascii="Times New Roman" w:hAnsi="Times New Roman" w:cs="Times New Roman"/>
          <w:spacing w:val="1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Threads:To</w:t>
      </w:r>
      <w:r>
        <w:rPr>
          <w:rFonts w:hint="default" w:ascii="Times New Roman" w:hAnsi="Times New Roman" w:cs="Times New Roman"/>
          <w:spacing w:val="1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implement</w:t>
      </w:r>
      <w:r>
        <w:rPr>
          <w:rFonts w:hint="default" w:ascii="Times New Roman" w:hAnsi="Times New Roman" w:cs="Times New Roman"/>
          <w:spacing w:val="1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the</w:t>
      </w:r>
      <w:r>
        <w:rPr>
          <w:rFonts w:hint="default" w:ascii="Times New Roman" w:hAnsi="Times New Roman" w:cs="Times New Roman"/>
          <w:spacing w:val="1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concept</w:t>
      </w:r>
      <w:r>
        <w:rPr>
          <w:rFonts w:hint="default" w:ascii="Times New Roman" w:hAnsi="Times New Roman" w:cs="Times New Roman"/>
          <w:spacing w:val="1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of</w:t>
      </w:r>
      <w:r>
        <w:rPr>
          <w:rFonts w:hint="default" w:ascii="Times New Roman" w:hAnsi="Times New Roman" w:cs="Times New Roman"/>
          <w:spacing w:val="-73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multithreading</w:t>
      </w:r>
      <w:r>
        <w:rPr>
          <w:rFonts w:hint="default" w:ascii="Times New Roman" w:hAnsi="Times New Roman" w:cs="Times New Roman"/>
          <w:spacing w:val="32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using</w:t>
      </w:r>
      <w:r>
        <w:rPr>
          <w:rFonts w:hint="default" w:ascii="Times New Roman" w:hAnsi="Times New Roman" w:cs="Times New Roman"/>
          <w:spacing w:val="33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</w:t>
      </w:r>
      <w:r>
        <w:rPr>
          <w:rFonts w:hint="default" w:ascii="Times New Roman" w:hAnsi="Times New Roman" w:cs="Times New Roman"/>
          <w:spacing w:val="33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Service</w:t>
      </w:r>
      <w:r>
        <w:rPr>
          <w:rFonts w:hint="default" w:ascii="Times New Roman" w:hAnsi="Times New Roman" w:cs="Times New Roman"/>
          <w:spacing w:val="33"/>
          <w:w w:val="120"/>
        </w:rPr>
        <w:t xml:space="preserve"> </w:t>
      </w:r>
      <w:bookmarkEnd w:id="13"/>
      <w:r>
        <w:rPr>
          <w:rFonts w:hint="default" w:ascii="Times New Roman" w:hAnsi="Times New Roman" w:cs="Times New Roman"/>
          <w:w w:val="120"/>
        </w:rPr>
        <w:t>class</w:t>
      </w:r>
    </w:p>
    <w:p>
      <w:pPr>
        <w:pStyle w:val="4"/>
        <w:numPr>
          <w:ilvl w:val="2"/>
          <w:numId w:val="19"/>
        </w:numPr>
        <w:tabs>
          <w:tab w:val="left" w:pos="1099"/>
          <w:tab w:val="left" w:pos="1100"/>
        </w:tabs>
        <w:spacing w:before="193" w:after="0" w:line="240" w:lineRule="auto"/>
        <w:ind w:left="1099" w:right="0" w:hanging="700"/>
        <w:jc w:val="left"/>
        <w:rPr>
          <w:rFonts w:hint="default" w:ascii="Times New Roman" w:hAnsi="Times New Roman" w:cs="Times New Roman"/>
        </w:rPr>
      </w:pPr>
      <w:bookmarkStart w:id="14" w:name="_TOC_250004"/>
      <w:r>
        <w:rPr>
          <w:rFonts w:hint="default" w:ascii="Times New Roman" w:hAnsi="Times New Roman" w:cs="Times New Roman"/>
          <w:w w:val="135"/>
        </w:rPr>
        <w:t>XML</w:t>
      </w:r>
      <w:r>
        <w:rPr>
          <w:rFonts w:hint="default" w:ascii="Times New Roman" w:hAnsi="Times New Roman" w:cs="Times New Roman"/>
          <w:spacing w:val="3"/>
          <w:w w:val="135"/>
        </w:rPr>
        <w:t xml:space="preserve"> </w:t>
      </w:r>
      <w:bookmarkEnd w:id="14"/>
      <w:r>
        <w:rPr>
          <w:rFonts w:hint="default" w:ascii="Times New Roman" w:hAnsi="Times New Roman" w:cs="Times New Roman"/>
          <w:w w:val="135"/>
        </w:rPr>
        <w:t>Code</w:t>
      </w:r>
    </w:p>
    <w:p>
      <w:pPr>
        <w:pStyle w:val="7"/>
        <w:spacing w:before="1"/>
        <w:rPr>
          <w:rFonts w:hint="default" w:ascii="Times New Roman" w:hAnsi="Times New Roman" w:cs="Times New Roman"/>
          <w:b/>
          <w:sz w:val="21"/>
        </w:rPr>
      </w:pPr>
    </w:p>
    <w:p>
      <w:pPr>
        <w:pStyle w:val="7"/>
        <w:spacing w:line="192" w:lineRule="exact"/>
        <w:ind w:left="4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666666"/>
          <w:w w:val="120"/>
        </w:rPr>
        <w:t>&lt;?xml</w:t>
      </w:r>
      <w:r>
        <w:rPr>
          <w:rFonts w:hint="default" w:ascii="Times New Roman" w:hAnsi="Times New Roman" w:cs="Times New Roman"/>
          <w:color w:val="666666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version="1.0"</w:t>
      </w:r>
      <w:r>
        <w:rPr>
          <w:rFonts w:hint="default" w:ascii="Times New Roman" w:hAnsi="Times New Roman" w:cs="Times New Roman"/>
          <w:color w:val="666666"/>
          <w:spacing w:val="37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encoding="utf-8"?&gt;</w:t>
      </w:r>
    </w:p>
    <w:p>
      <w:pPr>
        <w:pStyle w:val="7"/>
        <w:spacing w:before="2" w:line="232" w:lineRule="auto"/>
        <w:ind w:left="704" w:right="4691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6"/>
        </w:rPr>
        <w:t>&lt;</w:t>
      </w:r>
      <w:r>
        <w:rPr>
          <w:rFonts w:hint="default" w:ascii="Times New Roman" w:hAnsi="Times New Roman" w:cs="Times New Roman"/>
          <w:color w:val="0000E5"/>
          <w:w w:val="118"/>
        </w:rPr>
        <w:t>LinearLayo</w:t>
      </w:r>
      <w:r>
        <w:rPr>
          <w:rFonts w:hint="default" w:ascii="Times New Roman" w:hAnsi="Times New Roman" w:cs="Times New Roman"/>
          <w:color w:val="0000E5"/>
          <w:spacing w:val="-1"/>
          <w:w w:val="118"/>
        </w:rPr>
        <w:t>u</w:t>
      </w:r>
      <w:r>
        <w:rPr>
          <w:rFonts w:hint="default" w:ascii="Times New Roman" w:hAnsi="Times New Roman" w:cs="Times New Roman"/>
          <w:color w:val="0000E5"/>
          <w:w w:val="157"/>
        </w:rPr>
        <w:t>t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w w:val="111"/>
        </w:rPr>
        <w:t>xmlns</w:t>
      </w:r>
      <w:r>
        <w:rPr>
          <w:rFonts w:hint="default" w:ascii="Times New Roman" w:hAnsi="Times New Roman" w:cs="Times New Roman"/>
          <w:spacing w:val="-1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"http://schemas.android.com/apk/res/android"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w w:val="122"/>
        </w:rPr>
        <w:t>http</w:t>
      </w:r>
      <w:r>
        <w:rPr>
          <w:rFonts w:hint="default" w:ascii="Times New Roman" w:hAnsi="Times New Roman" w:cs="Times New Roman"/>
          <w:color w:val="9300D1"/>
          <w:w w:val="152"/>
        </w:rPr>
        <w:t>://</w:t>
      </w:r>
      <w:r>
        <w:rPr>
          <w:rFonts w:hint="default" w:ascii="Times New Roman" w:hAnsi="Times New Roman" w:cs="Times New Roman"/>
          <w:color w:val="9300D1"/>
          <w:w w:val="105"/>
        </w:rPr>
        <w:t>schema</w:t>
      </w:r>
      <w:r>
        <w:rPr>
          <w:rFonts w:hint="default" w:ascii="Times New Roman" w:hAnsi="Times New Roman" w:cs="Times New Roman"/>
          <w:color w:val="9300D1"/>
          <w:spacing w:val="-1"/>
          <w:w w:val="105"/>
        </w:rPr>
        <w:t>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90"/>
        </w:rPr>
        <w:t>com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8"/>
        </w:rPr>
        <w:t>apk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8"/>
        </w:rPr>
        <w:t>res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3"/>
        </w:rPr>
        <w:t>an</w:t>
      </w:r>
      <w:r>
        <w:rPr>
          <w:rFonts w:hint="default" w:ascii="Times New Roman" w:hAnsi="Times New Roman" w:cs="Times New Roman"/>
          <w:color w:val="9300D1"/>
          <w:spacing w:val="-1"/>
          <w:w w:val="103"/>
        </w:rPr>
        <w:t>d</w:t>
      </w:r>
      <w:r>
        <w:rPr>
          <w:rFonts w:hint="default" w:ascii="Times New Roman" w:hAnsi="Times New Roman" w:cs="Times New Roman"/>
          <w:color w:val="9300D1"/>
          <w:w w:val="129"/>
        </w:rPr>
        <w:t>roid</w:t>
      </w:r>
      <w:r>
        <w:rPr>
          <w:rFonts w:hint="default" w:ascii="Times New Roman" w:hAnsi="Times New Roman" w:cs="Times New Roman"/>
          <w:color w:val="9300D1"/>
          <w:w w:val="129"/>
        </w:rPr>
        <w:fldChar w:fldCharType="end"/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"match_parent"</w:t>
      </w:r>
    </w:p>
    <w:p>
      <w:pPr>
        <w:pStyle w:val="7"/>
        <w:spacing w:line="190" w:lineRule="exact"/>
        <w:ind w:left="7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orientation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 xml:space="preserve">"vertical"   </w:t>
      </w:r>
      <w:r>
        <w:rPr>
          <w:rFonts w:hint="default" w:ascii="Times New Roman" w:hAnsi="Times New Roman" w:cs="Times New Roman"/>
          <w:color w:val="9300D1"/>
          <w:spacing w:val="26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7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&lt;</w:t>
      </w:r>
      <w:r>
        <w:rPr>
          <w:rFonts w:hint="default" w:ascii="Times New Roman" w:hAnsi="Times New Roman" w:cs="Times New Roman"/>
          <w:color w:val="0000E5"/>
          <w:w w:val="105"/>
        </w:rPr>
        <w:t>ImageView</w:t>
      </w:r>
    </w:p>
    <w:p>
      <w:pPr>
        <w:pStyle w:val="7"/>
        <w:spacing w:before="1" w:line="232" w:lineRule="auto"/>
        <w:ind w:left="1009" w:right="72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6"/>
        </w:rPr>
        <w:t>imageView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"250dp"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"250dp"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"50dp"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layout_gravity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"center"</w:t>
      </w:r>
      <w:r>
        <w:rPr>
          <w:rFonts w:hint="default" w:ascii="Times New Roman" w:hAnsi="Times New Roman" w:cs="Times New Roman"/>
          <w:color w:val="9300D1"/>
          <w:spacing w:val="1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spacing w:before="1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7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&lt;</w:t>
      </w:r>
      <w:r>
        <w:rPr>
          <w:rFonts w:hint="default" w:ascii="Times New Roman" w:hAnsi="Times New Roman" w:cs="Times New Roman"/>
          <w:color w:val="0000E5"/>
          <w:w w:val="115"/>
        </w:rPr>
        <w:t>Button</w:t>
      </w:r>
    </w:p>
    <w:p>
      <w:pPr>
        <w:pStyle w:val="7"/>
        <w:spacing w:before="2" w:line="232" w:lineRule="auto"/>
        <w:ind w:left="1009" w:right="696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14"/>
        </w:rPr>
        <w:t>button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"10dp"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layout_gravity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"center"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32"/>
        </w:rPr>
        <w:t>tex</w:t>
      </w:r>
      <w:r>
        <w:rPr>
          <w:rFonts w:hint="default" w:ascii="Times New Roman" w:hAnsi="Times New Roman" w:cs="Times New Roman"/>
          <w:color w:val="0000E5"/>
          <w:spacing w:val="-1"/>
          <w:w w:val="132"/>
        </w:rPr>
        <w:t>t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88"/>
        </w:rPr>
        <w:t>Down</w:t>
      </w:r>
      <w:r>
        <w:rPr>
          <w:rFonts w:hint="default" w:ascii="Times New Roman" w:hAnsi="Times New Roman" w:cs="Times New Roman"/>
          <w:color w:val="9300D1"/>
        </w:rPr>
        <w:t xml:space="preserve"> </w:t>
      </w:r>
      <w:r>
        <w:rPr>
          <w:rFonts w:hint="default" w:ascii="Times New Roman" w:hAnsi="Times New Roman" w:cs="Times New Roman"/>
          <w:color w:val="9300D1"/>
          <w:spacing w:val="12"/>
        </w:rPr>
        <w:t xml:space="preserve"> </w:t>
      </w:r>
      <w:r>
        <w:rPr>
          <w:rFonts w:hint="default" w:ascii="Times New Roman" w:hAnsi="Times New Roman" w:cs="Times New Roman"/>
          <w:color w:val="9300D1"/>
          <w:w w:val="116"/>
        </w:rPr>
        <w:t>the</w:t>
      </w:r>
      <w:r>
        <w:rPr>
          <w:rFonts w:hint="default" w:ascii="Times New Roman" w:hAnsi="Times New Roman" w:cs="Times New Roman"/>
          <w:color w:val="9300D1"/>
        </w:rPr>
        <w:t xml:space="preserve"> </w:t>
      </w:r>
      <w:r>
        <w:rPr>
          <w:rFonts w:hint="default" w:ascii="Times New Roman" w:hAnsi="Times New Roman" w:cs="Times New Roman"/>
          <w:color w:val="9300D1"/>
          <w:spacing w:val="12"/>
        </w:rPr>
        <w:t xml:space="preserve"> </w:t>
      </w:r>
      <w:r>
        <w:rPr>
          <w:rFonts w:hint="default" w:ascii="Times New Roman" w:hAnsi="Times New Roman" w:cs="Times New Roman"/>
          <w:color w:val="9300D1"/>
          <w:w w:val="75"/>
        </w:rPr>
        <w:t>me</w:t>
      </w:r>
      <w:r>
        <w:rPr>
          <w:rFonts w:hint="default" w:ascii="Times New Roman" w:hAnsi="Times New Roman" w:cs="Times New Roman"/>
          <w:color w:val="9300D1"/>
          <w:spacing w:val="-1"/>
          <w:w w:val="75"/>
        </w:rPr>
        <w:t>m</w:t>
      </w:r>
      <w:r>
        <w:rPr>
          <w:rFonts w:hint="default" w:ascii="Times New Roman" w:hAnsi="Times New Roman" w:cs="Times New Roman"/>
          <w:color w:val="9300D1"/>
          <w:w w:val="119"/>
        </w:rPr>
        <w:t>ory</w:t>
      </w:r>
      <w:r>
        <w:rPr>
          <w:rFonts w:hint="default" w:ascii="Times New Roman" w:hAnsi="Times New Roman" w:cs="Times New Roman"/>
          <w:color w:val="9300D1"/>
        </w:rPr>
        <w:t xml:space="preserve"> </w:t>
      </w:r>
      <w:r>
        <w:rPr>
          <w:rFonts w:hint="default" w:ascii="Times New Roman" w:hAnsi="Times New Roman" w:cs="Times New Roman"/>
          <w:color w:val="9300D1"/>
          <w:spacing w:val="12"/>
        </w:rPr>
        <w:t xml:space="preserve"> </w:t>
      </w:r>
      <w:r>
        <w:rPr>
          <w:rFonts w:hint="default" w:ascii="Times New Roman" w:hAnsi="Times New Roman" w:cs="Times New Roman"/>
          <w:color w:val="9300D1"/>
          <w:w w:val="122"/>
        </w:rPr>
        <w:t>lan</w:t>
      </w:r>
      <w:r>
        <w:rPr>
          <w:rFonts w:hint="default" w:ascii="Times New Roman" w:hAnsi="Times New Roman" w:cs="Times New Roman"/>
          <w:color w:val="9300D1"/>
          <w:spacing w:val="-1"/>
          <w:w w:val="122"/>
        </w:rPr>
        <w:t>e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</w:rPr>
        <w:t xml:space="preserve"> </w:t>
      </w:r>
      <w:r>
        <w:rPr>
          <w:rFonts w:hint="default" w:ascii="Times New Roman" w:hAnsi="Times New Roman" w:cs="Times New Roman"/>
          <w:color w:val="9300D1"/>
          <w:spacing w:val="12"/>
        </w:rPr>
        <w:t xml:space="preserve"> </w:t>
      </w:r>
      <w:r>
        <w:rPr>
          <w:rFonts w:hint="default" w:ascii="Times New Roman" w:hAnsi="Times New Roman" w:cs="Times New Roman"/>
          <w:spacing w:val="-6"/>
          <w:w w:val="136"/>
        </w:rPr>
        <w:t>/</w:t>
      </w:r>
      <w:r>
        <w:rPr>
          <w:rFonts w:hint="default" w:ascii="Times New Roman" w:hAnsi="Times New Roman" w:cs="Times New Roman"/>
          <w:spacing w:val="-6"/>
          <w:w w:val="106"/>
        </w:rPr>
        <w:t>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ind w:left="16" w:right="9211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&lt;</w:t>
      </w:r>
      <w:r>
        <w:rPr>
          <w:rFonts w:hint="default" w:ascii="Times New Roman" w:hAnsi="Times New Roman" w:cs="Times New Roman"/>
          <w:color w:val="0000E5"/>
          <w:w w:val="115"/>
        </w:rPr>
        <w:t>Button</w:t>
      </w:r>
    </w:p>
    <w:p>
      <w:pPr>
        <w:pStyle w:val="7"/>
        <w:spacing w:before="5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232" w:lineRule="auto"/>
        <w:ind w:left="1009" w:right="673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12"/>
        </w:rPr>
        <w:t>button2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android</w:t>
      </w:r>
      <w:r>
        <w:rPr>
          <w:rFonts w:hint="default" w:ascii="Times New Roman" w:hAnsi="Times New Roman" w:cs="Times New Roman"/>
          <w:spacing w:val="-1"/>
          <w:w w:val="120"/>
        </w:rPr>
        <w:t>:</w:t>
      </w:r>
      <w:r>
        <w:rPr>
          <w:rFonts w:hint="default" w:ascii="Times New Roman" w:hAnsi="Times New Roman" w:cs="Times New Roman"/>
          <w:color w:val="0000E5"/>
          <w:spacing w:val="-1"/>
          <w:w w:val="120"/>
        </w:rPr>
        <w:t>layout_width</w:t>
      </w:r>
      <w:r>
        <w:rPr>
          <w:rFonts w:hint="default" w:ascii="Times New Roman" w:hAnsi="Times New Roman" w:cs="Times New Roman"/>
          <w:spacing w:val="-1"/>
          <w:w w:val="120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5"/>
        </w:rPr>
        <w:t>android</w:t>
      </w:r>
      <w:r>
        <w:rPr>
          <w:rFonts w:hint="default" w:ascii="Times New Roman" w:hAnsi="Times New Roman" w:cs="Times New Roman"/>
          <w:w w:val="115"/>
        </w:rPr>
        <w:t>:</w:t>
      </w:r>
      <w:r>
        <w:rPr>
          <w:rFonts w:hint="default" w:ascii="Times New Roman" w:hAnsi="Times New Roman" w:cs="Times New Roman"/>
          <w:color w:val="0000E5"/>
          <w:w w:val="115"/>
        </w:rPr>
        <w:t>layout_height</w:t>
      </w:r>
      <w:r>
        <w:rPr>
          <w:rFonts w:hint="default" w:ascii="Times New Roman" w:hAnsi="Times New Roman" w:cs="Times New Roman"/>
          <w:w w:val="115"/>
        </w:rPr>
        <w:t>=</w:t>
      </w:r>
      <w:r>
        <w:rPr>
          <w:rFonts w:hint="default" w:ascii="Times New Roman" w:hAnsi="Times New Roman" w:cs="Times New Roman"/>
          <w:color w:val="9300D1"/>
          <w:w w:val="115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"10dp"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layout_gravity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"center"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"Trip</w:t>
      </w:r>
      <w:r>
        <w:rPr>
          <w:rFonts w:hint="default" w:ascii="Times New Roman" w:hAnsi="Times New Roman" w:cs="Times New Roman"/>
          <w:color w:val="9300D1"/>
          <w:spacing w:val="20"/>
          <w:w w:val="120"/>
        </w:rPr>
        <w:t xml:space="preserve"> </w:t>
      </w:r>
      <w:r>
        <w:rPr>
          <w:rFonts w:hint="default" w:ascii="Times New Roman" w:hAnsi="Times New Roman" w:cs="Times New Roman"/>
          <w:color w:val="9300D1"/>
          <w:w w:val="120"/>
        </w:rPr>
        <w:t>to</w:t>
      </w:r>
      <w:r>
        <w:rPr>
          <w:rFonts w:hint="default" w:ascii="Times New Roman" w:hAnsi="Times New Roman" w:cs="Times New Roman"/>
          <w:color w:val="9300D1"/>
          <w:spacing w:val="20"/>
          <w:w w:val="120"/>
        </w:rPr>
        <w:t xml:space="preserve"> </w:t>
      </w:r>
      <w:r>
        <w:rPr>
          <w:rFonts w:hint="default" w:ascii="Times New Roman" w:hAnsi="Times New Roman" w:cs="Times New Roman"/>
          <w:color w:val="9300D1"/>
          <w:w w:val="120"/>
        </w:rPr>
        <w:t>Kasauli"</w:t>
      </w:r>
      <w:r>
        <w:rPr>
          <w:rFonts w:hint="default" w:ascii="Times New Roman" w:hAnsi="Times New Roman" w:cs="Times New Roman"/>
          <w:color w:val="9300D1"/>
          <w:spacing w:val="20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spacing w:before="1"/>
        <w:rPr>
          <w:rFonts w:hint="default" w:ascii="Times New Roman" w:hAnsi="Times New Roman" w:cs="Times New Roman"/>
          <w:sz w:val="15"/>
        </w:rPr>
      </w:pPr>
    </w:p>
    <w:p>
      <w:pPr>
        <w:pStyle w:val="7"/>
        <w:ind w:left="84" w:right="9211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&lt;/</w:t>
      </w:r>
      <w:r>
        <w:rPr>
          <w:rFonts w:hint="default" w:ascii="Times New Roman" w:hAnsi="Times New Roman" w:cs="Times New Roman"/>
          <w:color w:val="0000E5"/>
          <w:w w:val="120"/>
        </w:rPr>
        <w:t>LinearLayout</w:t>
      </w:r>
      <w:r>
        <w:rPr>
          <w:rFonts w:hint="default" w:ascii="Times New Roman" w:hAnsi="Times New Roman" w:cs="Times New Roman"/>
          <w:w w:val="120"/>
        </w:rPr>
        <w:t>&gt;</w:t>
      </w: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rPr>
          <w:rFonts w:hint="default" w:ascii="Times New Roman" w:hAnsi="Times New Roman" w:cs="Times New Roman"/>
          <w:sz w:val="19"/>
        </w:rPr>
      </w:pPr>
    </w:p>
    <w:p>
      <w:pPr>
        <w:pStyle w:val="4"/>
        <w:numPr>
          <w:ilvl w:val="2"/>
          <w:numId w:val="19"/>
        </w:numPr>
        <w:tabs>
          <w:tab w:val="left" w:pos="1099"/>
          <w:tab w:val="left" w:pos="1100"/>
        </w:tabs>
        <w:spacing w:before="0" w:after="0" w:line="240" w:lineRule="auto"/>
        <w:ind w:left="1099" w:right="0" w:hanging="700"/>
        <w:jc w:val="left"/>
        <w:rPr>
          <w:rFonts w:hint="default" w:ascii="Times New Roman" w:hAnsi="Times New Roman" w:cs="Times New Roman"/>
        </w:rPr>
      </w:pPr>
      <w:bookmarkStart w:id="15" w:name="_TOC_250003"/>
      <w:r>
        <w:rPr>
          <w:rFonts w:hint="default" w:ascii="Times New Roman" w:hAnsi="Times New Roman" w:cs="Times New Roman"/>
          <w:w w:val="125"/>
        </w:rPr>
        <w:t>Java</w:t>
      </w:r>
      <w:r>
        <w:rPr>
          <w:rFonts w:hint="default" w:ascii="Times New Roman" w:hAnsi="Times New Roman" w:cs="Times New Roman"/>
          <w:spacing w:val="12"/>
          <w:w w:val="125"/>
        </w:rPr>
        <w:t xml:space="preserve"> </w:t>
      </w:r>
      <w:bookmarkEnd w:id="15"/>
      <w:r>
        <w:rPr>
          <w:rFonts w:hint="default" w:ascii="Times New Roman" w:hAnsi="Times New Roman" w:cs="Times New Roman"/>
          <w:w w:val="125"/>
        </w:rPr>
        <w:t>Code</w:t>
      </w:r>
    </w:p>
    <w:p>
      <w:pPr>
        <w:pStyle w:val="7"/>
        <w:rPr>
          <w:rFonts w:hint="default" w:ascii="Times New Roman" w:hAnsi="Times New Roman" w:cs="Times New Roman"/>
          <w:b/>
          <w:sz w:val="20"/>
        </w:rPr>
      </w:pPr>
    </w:p>
    <w:p>
      <w:pPr>
        <w:pStyle w:val="7"/>
        <w:spacing w:before="7"/>
        <w:rPr>
          <w:rFonts w:hint="default" w:ascii="Times New Roman" w:hAnsi="Times New Roman" w:cs="Times New Roman"/>
          <w:b/>
        </w:rPr>
      </w:pPr>
    </w:p>
    <w:p>
      <w:pPr>
        <w:pStyle w:val="7"/>
        <w:ind w:left="4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0"/>
        </w:rPr>
        <w:t>package</w:t>
      </w:r>
      <w:r>
        <w:rPr>
          <w:rFonts w:hint="default" w:ascii="Times New Roman" w:hAnsi="Times New Roman" w:cs="Times New Roman"/>
          <w:color w:val="0000FF"/>
          <w:spacing w:val="1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com.gne.multithreading;</w:t>
      </w: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spacing w:before="11"/>
        <w:rPr>
          <w:rFonts w:hint="default" w:ascii="Times New Roman" w:hAnsi="Times New Roman" w:cs="Times New Roman"/>
          <w:sz w:val="14"/>
        </w:rPr>
      </w:pPr>
    </w:p>
    <w:p>
      <w:pPr>
        <w:pStyle w:val="7"/>
        <w:spacing w:line="232" w:lineRule="auto"/>
        <w:ind w:left="400" w:right="829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0"/>
        </w:rPr>
        <w:t>import</w:t>
      </w:r>
      <w:r>
        <w:rPr>
          <w:rFonts w:hint="default" w:ascii="Times New Roman" w:hAnsi="Times New Roman" w:cs="Times New Roman"/>
          <w:color w:val="0000FF"/>
          <w:spacing w:val="2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android.os.Bundle;</w:t>
      </w:r>
      <w:r>
        <w:rPr>
          <w:rFonts w:hint="default" w:ascii="Times New Roman" w:hAnsi="Times New Roman" w:cs="Times New Roman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>import</w:t>
      </w:r>
      <w:r>
        <w:rPr>
          <w:rFonts w:hint="default" w:ascii="Times New Roman" w:hAnsi="Times New Roman" w:cs="Times New Roman"/>
          <w:color w:val="0000FF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android.view.View;</w:t>
      </w:r>
      <w:r>
        <w:rPr>
          <w:rFonts w:hint="default" w:ascii="Times New Roman" w:hAnsi="Times New Roman" w:cs="Times New Roman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>import</w:t>
      </w:r>
      <w:r>
        <w:rPr>
          <w:rFonts w:hint="default" w:ascii="Times New Roman" w:hAnsi="Times New Roman" w:cs="Times New Roman"/>
          <w:color w:val="0000FF"/>
          <w:spacing w:val="40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android.widget.Button;</w:t>
      </w:r>
    </w:p>
    <w:p>
      <w:pPr>
        <w:pStyle w:val="7"/>
        <w:spacing w:line="190" w:lineRule="exact"/>
        <w:ind w:left="4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15"/>
        </w:rPr>
        <w:t xml:space="preserve">import </w:t>
      </w:r>
      <w:r>
        <w:rPr>
          <w:rFonts w:hint="default" w:ascii="Times New Roman" w:hAnsi="Times New Roman" w:cs="Times New Roman"/>
          <w:color w:val="0000FF"/>
          <w:spacing w:val="32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android.widget.ImageView;</w:t>
      </w:r>
    </w:p>
    <w:p>
      <w:pPr>
        <w:pStyle w:val="7"/>
        <w:spacing w:line="380" w:lineRule="atLeast"/>
        <w:ind w:left="400" w:right="63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spacing w:val="-1"/>
          <w:w w:val="120"/>
        </w:rPr>
        <w:t>import</w:t>
      </w:r>
      <w:r>
        <w:rPr>
          <w:rFonts w:hint="default" w:ascii="Times New Roman" w:hAnsi="Times New Roman" w:cs="Times New Roman"/>
          <w:color w:val="0000FF"/>
          <w:w w:val="120"/>
        </w:rPr>
        <w:t xml:space="preserve"> </w:t>
      </w:r>
      <w:r>
        <w:rPr>
          <w:rFonts w:hint="default" w:ascii="Times New Roman" w:hAnsi="Times New Roman" w:cs="Times New Roman"/>
          <w:spacing w:val="-1"/>
          <w:w w:val="120"/>
        </w:rPr>
        <w:t>androidx.appcompat.app.AppCompatActivity;</w:t>
      </w:r>
      <w:r>
        <w:rPr>
          <w:rFonts w:hint="default" w:ascii="Times New Roman" w:hAnsi="Times New Roman" w:cs="Times New Roman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>public</w:t>
      </w:r>
      <w:r>
        <w:rPr>
          <w:rFonts w:hint="default" w:ascii="Times New Roman" w:hAnsi="Times New Roman" w:cs="Times New Roman"/>
          <w:color w:val="0000FF"/>
          <w:spacing w:val="2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>class</w:t>
      </w:r>
      <w:r>
        <w:rPr>
          <w:rFonts w:hint="default" w:ascii="Times New Roman" w:hAnsi="Times New Roman" w:cs="Times New Roman"/>
          <w:color w:val="0000FF"/>
          <w:spacing w:val="2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MainActivity</w:t>
      </w:r>
      <w:r>
        <w:rPr>
          <w:rFonts w:hint="default" w:ascii="Times New Roman" w:hAnsi="Times New Roman" w:cs="Times New Roman"/>
          <w:spacing w:val="2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>extends</w:t>
      </w:r>
      <w:r>
        <w:rPr>
          <w:rFonts w:hint="default" w:ascii="Times New Roman" w:hAnsi="Times New Roman" w:cs="Times New Roman"/>
          <w:color w:val="0000FF"/>
          <w:spacing w:val="2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AppCompatActivity</w:t>
      </w:r>
    </w:p>
    <w:p>
      <w:pPr>
        <w:pStyle w:val="7"/>
        <w:spacing w:line="188" w:lineRule="exact"/>
        <w:ind w:left="4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{</w:t>
      </w:r>
    </w:p>
    <w:p>
      <w:pPr>
        <w:pStyle w:val="7"/>
        <w:spacing w:line="232" w:lineRule="auto"/>
        <w:ind w:left="704" w:right="88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ImageView</w:t>
      </w:r>
      <w:r>
        <w:rPr>
          <w:rFonts w:hint="default" w:ascii="Times New Roman" w:hAnsi="Times New Roman" w:cs="Times New Roman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img;</w:t>
      </w:r>
      <w:r>
        <w:rPr>
          <w:rFonts w:hint="default" w:ascii="Times New Roman" w:hAnsi="Times New Roman" w:cs="Times New Roman"/>
          <w:spacing w:val="-39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Button</w:t>
      </w:r>
      <w:r>
        <w:rPr>
          <w:rFonts w:hint="default" w:ascii="Times New Roman" w:hAnsi="Times New Roman" w:cs="Times New Roman"/>
          <w:spacing w:val="7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bt1,bt2;</w:t>
      </w:r>
      <w:r>
        <w:rPr>
          <w:rFonts w:hint="default" w:ascii="Times New Roman" w:hAnsi="Times New Roman" w:cs="Times New Roman"/>
          <w:spacing w:val="-39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@Override</w:t>
      </w:r>
    </w:p>
    <w:p>
      <w:pPr>
        <w:pStyle w:val="7"/>
        <w:spacing w:line="187" w:lineRule="exact"/>
        <w:ind w:left="7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0"/>
        </w:rPr>
        <w:t>protected</w:t>
      </w:r>
      <w:r>
        <w:rPr>
          <w:rFonts w:hint="default" w:ascii="Times New Roman" w:hAnsi="Times New Roman" w:cs="Times New Roman"/>
          <w:color w:val="0000FF"/>
          <w:spacing w:val="34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>void</w:t>
      </w:r>
      <w:r>
        <w:rPr>
          <w:rFonts w:hint="default" w:ascii="Times New Roman" w:hAnsi="Times New Roman" w:cs="Times New Roman"/>
          <w:color w:val="0000FF"/>
          <w:spacing w:val="35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onCreate(Bundle</w:t>
      </w:r>
      <w:r>
        <w:rPr>
          <w:rFonts w:hint="default" w:ascii="Times New Roman" w:hAnsi="Times New Roman" w:cs="Times New Roman"/>
          <w:spacing w:val="35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savedInstanceState)</w:t>
      </w:r>
    </w:p>
    <w:p>
      <w:pPr>
        <w:pStyle w:val="7"/>
        <w:spacing w:line="192" w:lineRule="exact"/>
        <w:ind w:left="7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{</w:t>
      </w:r>
    </w:p>
    <w:p>
      <w:pPr>
        <w:pStyle w:val="7"/>
        <w:spacing w:line="232" w:lineRule="auto"/>
        <w:ind w:left="1009" w:right="688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5"/>
        </w:rPr>
        <w:t>super</w:t>
      </w:r>
      <w:r>
        <w:rPr>
          <w:rFonts w:hint="default" w:ascii="Times New Roman" w:hAnsi="Times New Roman" w:cs="Times New Roman"/>
          <w:w w:val="125"/>
        </w:rPr>
        <w:t>.onCreate(savedInstanceState);</w:t>
      </w:r>
      <w:r>
        <w:rPr>
          <w:rFonts w:hint="default" w:ascii="Times New Roman" w:hAnsi="Times New Roman" w:cs="Times New Roman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setContentView(R.layout.activity_main);</w:t>
      </w:r>
    </w:p>
    <w:p>
      <w:pPr>
        <w:pStyle w:val="7"/>
        <w:spacing w:before="2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232" w:lineRule="auto"/>
        <w:ind w:left="1009" w:right="673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bt1</w:t>
      </w:r>
      <w:r>
        <w:rPr>
          <w:rFonts w:hint="default" w:ascii="Times New Roman" w:hAnsi="Times New Roman" w:cs="Times New Roman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(Button)findViewById(R.id.button);</w:t>
      </w:r>
      <w:r>
        <w:rPr>
          <w:rFonts w:hint="default" w:ascii="Times New Roman" w:hAnsi="Times New Roman" w:cs="Times New Roman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bt2=</w:t>
      </w:r>
      <w:r>
        <w:rPr>
          <w:rFonts w:hint="default" w:ascii="Times New Roman" w:hAnsi="Times New Roman" w:cs="Times New Roman"/>
          <w:spacing w:val="43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(Button)</w:t>
      </w:r>
      <w:r>
        <w:rPr>
          <w:rFonts w:hint="default" w:ascii="Times New Roman" w:hAnsi="Times New Roman" w:cs="Times New Roman"/>
          <w:spacing w:val="43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findViewById(R.id.button2);</w:t>
      </w:r>
    </w:p>
    <w:p>
      <w:pPr>
        <w:spacing w:after="0" w:line="232" w:lineRule="auto"/>
        <w:rPr>
          <w:rFonts w:hint="default" w:ascii="Times New Roman" w:hAnsi="Times New Roman" w:cs="Times New Roman"/>
        </w:rPr>
        <w:sectPr>
          <w:pgSz w:w="12240" w:h="15840"/>
          <w:pgMar w:top="1340" w:right="0" w:bottom="980" w:left="1040" w:header="0" w:footer="792" w:gutter="0"/>
          <w:cols w:space="720" w:num="1"/>
        </w:sectPr>
      </w:pPr>
    </w:p>
    <w:p>
      <w:pPr>
        <w:pStyle w:val="7"/>
        <w:spacing w:before="47"/>
        <w:ind w:left="10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 xml:space="preserve">img   </w:t>
      </w:r>
      <w:r>
        <w:rPr>
          <w:rFonts w:hint="default" w:ascii="Times New Roman" w:hAnsi="Times New Roman" w:cs="Times New Roman"/>
          <w:spacing w:val="31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 xml:space="preserve">=   </w:t>
      </w:r>
      <w:r>
        <w:rPr>
          <w:rFonts w:hint="default" w:ascii="Times New Roman" w:hAnsi="Times New Roman" w:cs="Times New Roman"/>
          <w:spacing w:val="32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(ImageView)findViewById(R.id.imageView);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10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bt1.setOnClickListener(</w:t>
      </w:r>
      <w:r>
        <w:rPr>
          <w:rFonts w:hint="default" w:ascii="Times New Roman" w:hAnsi="Times New Roman" w:cs="Times New Roman"/>
          <w:color w:val="0000FF"/>
          <w:w w:val="125"/>
        </w:rPr>
        <w:t>new</w:t>
      </w:r>
      <w:r>
        <w:rPr>
          <w:rFonts w:hint="default" w:ascii="Times New Roman" w:hAnsi="Times New Roman" w:cs="Times New Roman"/>
          <w:color w:val="0000FF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View.OnClickListener()</w:t>
      </w:r>
    </w:p>
    <w:p>
      <w:pPr>
        <w:pStyle w:val="7"/>
        <w:spacing w:line="192" w:lineRule="exact"/>
        <w:ind w:left="10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{</w:t>
      </w:r>
    </w:p>
    <w:p>
      <w:pPr>
        <w:pStyle w:val="7"/>
        <w:spacing w:line="186" w:lineRule="exact"/>
        <w:ind w:left="13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@Override</w:t>
      </w:r>
    </w:p>
    <w:p>
      <w:pPr>
        <w:pStyle w:val="7"/>
        <w:spacing w:line="189" w:lineRule="exact"/>
        <w:ind w:left="13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30"/>
        </w:rPr>
        <w:t>public</w:t>
      </w:r>
      <w:r>
        <w:rPr>
          <w:rFonts w:hint="default" w:ascii="Times New Roman" w:hAnsi="Times New Roman" w:cs="Times New Roman"/>
          <w:color w:val="0000FF"/>
          <w:spacing w:val="13"/>
          <w:w w:val="130"/>
        </w:rPr>
        <w:t xml:space="preserve"> </w:t>
      </w:r>
      <w:r>
        <w:rPr>
          <w:rFonts w:hint="default" w:ascii="Times New Roman" w:hAnsi="Times New Roman" w:cs="Times New Roman"/>
          <w:color w:val="0000FF"/>
          <w:w w:val="130"/>
        </w:rPr>
        <w:t>void</w:t>
      </w:r>
      <w:r>
        <w:rPr>
          <w:rFonts w:hint="default" w:ascii="Times New Roman" w:hAnsi="Times New Roman" w:cs="Times New Roman"/>
          <w:color w:val="0000FF"/>
          <w:spacing w:val="14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onClick(View</w:t>
      </w:r>
      <w:r>
        <w:rPr>
          <w:rFonts w:hint="default" w:ascii="Times New Roman" w:hAnsi="Times New Roman" w:cs="Times New Roman"/>
          <w:spacing w:val="13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v)</w:t>
      </w:r>
    </w:p>
    <w:p>
      <w:pPr>
        <w:pStyle w:val="7"/>
        <w:spacing w:line="192" w:lineRule="exact"/>
        <w:ind w:left="13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{</w:t>
      </w:r>
    </w:p>
    <w:p>
      <w:pPr>
        <w:pStyle w:val="7"/>
        <w:spacing w:line="186" w:lineRule="exact"/>
        <w:ind w:left="161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10"/>
        </w:rPr>
        <w:t>new</w:t>
      </w:r>
      <w:r>
        <w:rPr>
          <w:rFonts w:hint="default" w:ascii="Times New Roman" w:hAnsi="Times New Roman" w:cs="Times New Roman"/>
          <w:color w:val="0000FF"/>
          <w:spacing w:val="3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Thread(</w:t>
      </w:r>
      <w:r>
        <w:rPr>
          <w:rFonts w:hint="default" w:ascii="Times New Roman" w:hAnsi="Times New Roman" w:cs="Times New Roman"/>
          <w:color w:val="0000FF"/>
          <w:w w:val="110"/>
        </w:rPr>
        <w:t xml:space="preserve">new </w:t>
      </w:r>
      <w:r>
        <w:rPr>
          <w:rFonts w:hint="default" w:ascii="Times New Roman" w:hAnsi="Times New Roman" w:cs="Times New Roman"/>
          <w:color w:val="0000FF"/>
          <w:spacing w:val="2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Runnable()</w:t>
      </w:r>
    </w:p>
    <w:p>
      <w:pPr>
        <w:pStyle w:val="7"/>
        <w:spacing w:line="192" w:lineRule="exact"/>
        <w:ind w:left="161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{</w:t>
      </w:r>
    </w:p>
    <w:p>
      <w:pPr>
        <w:pStyle w:val="7"/>
        <w:spacing w:line="186" w:lineRule="exact"/>
        <w:ind w:left="192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@Override</w:t>
      </w:r>
    </w:p>
    <w:p>
      <w:pPr>
        <w:pStyle w:val="7"/>
        <w:spacing w:line="189" w:lineRule="exact"/>
        <w:ind w:left="192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30"/>
        </w:rPr>
        <w:t>public</w:t>
      </w:r>
      <w:r>
        <w:rPr>
          <w:rFonts w:hint="default" w:ascii="Times New Roman" w:hAnsi="Times New Roman" w:cs="Times New Roman"/>
          <w:color w:val="0000FF"/>
          <w:spacing w:val="29"/>
          <w:w w:val="130"/>
        </w:rPr>
        <w:t xml:space="preserve"> </w:t>
      </w:r>
      <w:r>
        <w:rPr>
          <w:rFonts w:hint="default" w:ascii="Times New Roman" w:hAnsi="Times New Roman" w:cs="Times New Roman"/>
          <w:color w:val="0000FF"/>
          <w:w w:val="130"/>
        </w:rPr>
        <w:t>void</w:t>
      </w:r>
      <w:r>
        <w:rPr>
          <w:rFonts w:hint="default" w:ascii="Times New Roman" w:hAnsi="Times New Roman" w:cs="Times New Roman"/>
          <w:color w:val="0000FF"/>
          <w:spacing w:val="30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run()</w:t>
      </w:r>
    </w:p>
    <w:p>
      <w:pPr>
        <w:pStyle w:val="7"/>
        <w:spacing w:line="192" w:lineRule="exact"/>
        <w:ind w:left="192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{</w:t>
      </w:r>
    </w:p>
    <w:p>
      <w:pPr>
        <w:pStyle w:val="7"/>
        <w:spacing w:line="186" w:lineRule="exact"/>
        <w:ind w:left="222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img.post(</w:t>
      </w:r>
      <w:r>
        <w:rPr>
          <w:rFonts w:hint="default" w:ascii="Times New Roman" w:hAnsi="Times New Roman" w:cs="Times New Roman"/>
          <w:color w:val="0000FF"/>
          <w:w w:val="115"/>
        </w:rPr>
        <w:t>new</w:t>
      </w:r>
      <w:r>
        <w:rPr>
          <w:rFonts w:hint="default" w:ascii="Times New Roman" w:hAnsi="Times New Roman" w:cs="Times New Roman"/>
          <w:color w:val="0000FF"/>
          <w:spacing w:val="11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Runnable()</w:t>
      </w:r>
    </w:p>
    <w:p>
      <w:pPr>
        <w:pStyle w:val="7"/>
        <w:spacing w:line="192" w:lineRule="exact"/>
        <w:ind w:left="222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{</w:t>
      </w:r>
    </w:p>
    <w:p>
      <w:pPr>
        <w:pStyle w:val="7"/>
        <w:spacing w:line="186" w:lineRule="exact"/>
        <w:ind w:left="253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@Override</w:t>
      </w:r>
    </w:p>
    <w:p>
      <w:pPr>
        <w:pStyle w:val="7"/>
        <w:spacing w:line="189" w:lineRule="exact"/>
        <w:ind w:left="253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30"/>
        </w:rPr>
        <w:t>public</w:t>
      </w:r>
      <w:r>
        <w:rPr>
          <w:rFonts w:hint="default" w:ascii="Times New Roman" w:hAnsi="Times New Roman" w:cs="Times New Roman"/>
          <w:color w:val="0000FF"/>
          <w:spacing w:val="29"/>
          <w:w w:val="130"/>
        </w:rPr>
        <w:t xml:space="preserve"> </w:t>
      </w:r>
      <w:r>
        <w:rPr>
          <w:rFonts w:hint="default" w:ascii="Times New Roman" w:hAnsi="Times New Roman" w:cs="Times New Roman"/>
          <w:color w:val="0000FF"/>
          <w:w w:val="130"/>
        </w:rPr>
        <w:t>void</w:t>
      </w:r>
      <w:r>
        <w:rPr>
          <w:rFonts w:hint="default" w:ascii="Times New Roman" w:hAnsi="Times New Roman" w:cs="Times New Roman"/>
          <w:color w:val="0000FF"/>
          <w:spacing w:val="30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run()</w:t>
      </w:r>
    </w:p>
    <w:p>
      <w:pPr>
        <w:pStyle w:val="7"/>
        <w:spacing w:line="192" w:lineRule="exact"/>
        <w:ind w:left="253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{</w:t>
      </w:r>
    </w:p>
    <w:p>
      <w:pPr>
        <w:spacing w:after="0" w:line="192" w:lineRule="exact"/>
        <w:rPr>
          <w:rFonts w:hint="default" w:ascii="Times New Roman" w:hAnsi="Times New Roman" w:cs="Times New Roman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253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89" w:lineRule="exact"/>
        <w:ind w:left="222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80"/>
        </w:rPr>
        <w:t>});</w:t>
      </w:r>
    </w:p>
    <w:p>
      <w:pPr>
        <w:pStyle w:val="7"/>
        <w:spacing w:line="192" w:lineRule="exact"/>
        <w:ind w:left="192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89" w:lineRule="exact"/>
        <w:ind w:left="18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column"/>
      </w:r>
      <w:r>
        <w:rPr>
          <w:rFonts w:hint="default" w:ascii="Times New Roman" w:hAnsi="Times New Roman" w:cs="Times New Roman"/>
          <w:w w:val="125"/>
        </w:rPr>
        <w:t>img.setImageResource(R.drawable.kasauli);</w:t>
      </w:r>
    </w:p>
    <w:p>
      <w:pPr>
        <w:spacing w:after="0" w:line="189" w:lineRule="exact"/>
        <w:rPr>
          <w:rFonts w:hint="default" w:ascii="Times New Roman" w:hAnsi="Times New Roman" w:cs="Times New Roman"/>
        </w:rPr>
        <w:sectPr>
          <w:type w:val="continuous"/>
          <w:pgSz w:w="12240" w:h="15840"/>
          <w:pgMar w:top="1400" w:right="0" w:bottom="280" w:left="1040" w:header="720" w:footer="720" w:gutter="0"/>
          <w:cols w:equalWidth="0" w:num="2">
            <w:col w:w="2619" w:space="40"/>
            <w:col w:w="8541"/>
          </w:cols>
        </w:sectPr>
      </w:pP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13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92" w:lineRule="exact"/>
        <w:ind w:left="10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80"/>
        </w:rPr>
        <w:t>});</w:t>
      </w:r>
    </w:p>
    <w:p>
      <w:pPr>
        <w:pStyle w:val="7"/>
        <w:spacing w:line="189" w:lineRule="exact"/>
        <w:ind w:left="18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column"/>
      </w:r>
      <w:r>
        <w:rPr>
          <w:rFonts w:hint="default" w:ascii="Times New Roman" w:hAnsi="Times New Roman" w:cs="Times New Roman"/>
          <w:w w:val="160"/>
        </w:rPr>
        <w:t>}).start();</w:t>
      </w:r>
    </w:p>
    <w:p>
      <w:pPr>
        <w:spacing w:after="0" w:line="189" w:lineRule="exact"/>
        <w:rPr>
          <w:rFonts w:hint="default" w:ascii="Times New Roman" w:hAnsi="Times New Roman" w:cs="Times New Roman"/>
        </w:rPr>
        <w:sectPr>
          <w:type w:val="continuous"/>
          <w:pgSz w:w="12240" w:h="15840"/>
          <w:pgMar w:top="1400" w:right="0" w:bottom="280" w:left="1040" w:header="720" w:footer="720" w:gutter="0"/>
          <w:cols w:equalWidth="0" w:num="2">
            <w:col w:w="1400" w:space="40"/>
            <w:col w:w="9760"/>
          </w:cols>
        </w:sectPr>
      </w:pPr>
    </w:p>
    <w:p>
      <w:pPr>
        <w:pStyle w:val="7"/>
        <w:spacing w:before="6"/>
        <w:rPr>
          <w:rFonts w:hint="default" w:ascii="Times New Roman" w:hAnsi="Times New Roman" w:cs="Times New Roman"/>
          <w:sz w:val="9"/>
        </w:rPr>
      </w:pPr>
    </w:p>
    <w:p>
      <w:pPr>
        <w:pStyle w:val="7"/>
        <w:spacing w:before="67" w:line="192" w:lineRule="exact"/>
        <w:ind w:left="10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bt2.setOnClickListener(</w:t>
      </w:r>
      <w:r>
        <w:rPr>
          <w:rFonts w:hint="default" w:ascii="Times New Roman" w:hAnsi="Times New Roman" w:cs="Times New Roman"/>
          <w:color w:val="0000FF"/>
          <w:w w:val="125"/>
        </w:rPr>
        <w:t>new</w:t>
      </w:r>
      <w:r>
        <w:rPr>
          <w:rFonts w:hint="default" w:ascii="Times New Roman" w:hAnsi="Times New Roman" w:cs="Times New Roman"/>
          <w:color w:val="0000FF"/>
          <w:spacing w:val="32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View.OnClickListener()</w:t>
      </w:r>
    </w:p>
    <w:p>
      <w:pPr>
        <w:pStyle w:val="7"/>
        <w:spacing w:line="192" w:lineRule="exact"/>
        <w:ind w:left="10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{</w:t>
      </w:r>
    </w:p>
    <w:p>
      <w:pPr>
        <w:pStyle w:val="7"/>
        <w:spacing w:line="187" w:lineRule="exact"/>
        <w:ind w:left="13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@Override</w:t>
      </w:r>
    </w:p>
    <w:p>
      <w:pPr>
        <w:pStyle w:val="7"/>
        <w:spacing w:line="189" w:lineRule="exact"/>
        <w:ind w:left="1314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color w:val="0000FF"/>
          <w:w w:val="130"/>
        </w:rPr>
        <w:t>public</w:t>
      </w:r>
      <w:r>
        <w:rPr>
          <w:rFonts w:hint="default" w:ascii="Times New Roman" w:hAnsi="Times New Roman" w:cs="Times New Roman"/>
          <w:color w:val="0000FF"/>
          <w:spacing w:val="13"/>
          <w:w w:val="130"/>
        </w:rPr>
        <w:t xml:space="preserve"> </w:t>
      </w:r>
      <w:r>
        <w:rPr>
          <w:rFonts w:hint="default" w:ascii="Times New Roman" w:hAnsi="Times New Roman" w:cs="Times New Roman"/>
          <w:color w:val="0000FF"/>
          <w:w w:val="130"/>
        </w:rPr>
        <w:t>void</w:t>
      </w:r>
      <w:r>
        <w:rPr>
          <w:rFonts w:hint="default" w:ascii="Times New Roman" w:hAnsi="Times New Roman" w:cs="Times New Roman"/>
          <w:color w:val="0000FF"/>
          <w:spacing w:val="14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onClick(View</w:t>
      </w:r>
      <w:r>
        <w:rPr>
          <w:rFonts w:hint="default" w:ascii="Times New Roman" w:hAnsi="Times New Roman" w:cs="Times New Roman"/>
          <w:spacing w:val="13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v</w:t>
      </w:r>
      <w:r>
        <w:rPr>
          <w:rFonts w:hint="default" w:ascii="Times New Roman" w:hAnsi="Times New Roman" w:cs="Times New Roman"/>
          <w:w w:val="130"/>
          <w:lang w:val="en-IN"/>
        </w:rPr>
        <w:t>)</w:t>
      </w:r>
    </w:p>
    <w:p>
      <w:pPr>
        <w:pStyle w:val="7"/>
        <w:spacing w:line="192" w:lineRule="exact"/>
        <w:ind w:left="13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{</w:t>
      </w:r>
    </w:p>
    <w:p>
      <w:pPr>
        <w:pStyle w:val="7"/>
        <w:spacing w:line="186" w:lineRule="exact"/>
        <w:ind w:left="161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10"/>
        </w:rPr>
        <w:t>new</w:t>
      </w:r>
      <w:r>
        <w:rPr>
          <w:rFonts w:hint="default" w:ascii="Times New Roman" w:hAnsi="Times New Roman" w:cs="Times New Roman"/>
          <w:color w:val="0000FF"/>
          <w:spacing w:val="3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Thread(</w:t>
      </w:r>
      <w:r>
        <w:rPr>
          <w:rFonts w:hint="default" w:ascii="Times New Roman" w:hAnsi="Times New Roman" w:cs="Times New Roman"/>
          <w:color w:val="0000FF"/>
          <w:w w:val="110"/>
        </w:rPr>
        <w:t xml:space="preserve">new </w:t>
      </w:r>
      <w:r>
        <w:rPr>
          <w:rFonts w:hint="default" w:ascii="Times New Roman" w:hAnsi="Times New Roman" w:cs="Times New Roman"/>
          <w:color w:val="0000FF"/>
          <w:spacing w:val="2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Runnable()</w:t>
      </w:r>
    </w:p>
    <w:p>
      <w:pPr>
        <w:pStyle w:val="7"/>
        <w:spacing w:line="192" w:lineRule="exact"/>
        <w:ind w:left="161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{</w:t>
      </w:r>
    </w:p>
    <w:p>
      <w:pPr>
        <w:pStyle w:val="7"/>
        <w:spacing w:line="186" w:lineRule="exact"/>
        <w:ind w:left="192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@Override</w:t>
      </w:r>
    </w:p>
    <w:p>
      <w:pPr>
        <w:pStyle w:val="7"/>
        <w:spacing w:line="189" w:lineRule="exact"/>
        <w:ind w:left="192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30"/>
        </w:rPr>
        <w:t>public</w:t>
      </w:r>
      <w:r>
        <w:rPr>
          <w:rFonts w:hint="default" w:ascii="Times New Roman" w:hAnsi="Times New Roman" w:cs="Times New Roman"/>
          <w:color w:val="0000FF"/>
          <w:spacing w:val="29"/>
          <w:w w:val="130"/>
        </w:rPr>
        <w:t xml:space="preserve"> </w:t>
      </w:r>
      <w:r>
        <w:rPr>
          <w:rFonts w:hint="default" w:ascii="Times New Roman" w:hAnsi="Times New Roman" w:cs="Times New Roman"/>
          <w:color w:val="0000FF"/>
          <w:w w:val="130"/>
        </w:rPr>
        <w:t>void</w:t>
      </w:r>
      <w:r>
        <w:rPr>
          <w:rFonts w:hint="default" w:ascii="Times New Roman" w:hAnsi="Times New Roman" w:cs="Times New Roman"/>
          <w:color w:val="0000FF"/>
          <w:spacing w:val="30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run()</w:t>
      </w:r>
    </w:p>
    <w:p>
      <w:pPr>
        <w:pStyle w:val="7"/>
        <w:spacing w:line="192" w:lineRule="exact"/>
        <w:ind w:left="192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{</w:t>
      </w:r>
    </w:p>
    <w:p>
      <w:pPr>
        <w:pStyle w:val="7"/>
        <w:spacing w:line="186" w:lineRule="exact"/>
        <w:ind w:left="222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img.post(</w:t>
      </w:r>
      <w:r>
        <w:rPr>
          <w:rFonts w:hint="default" w:ascii="Times New Roman" w:hAnsi="Times New Roman" w:cs="Times New Roman"/>
          <w:color w:val="0000FF"/>
          <w:w w:val="115"/>
        </w:rPr>
        <w:t>new</w:t>
      </w:r>
      <w:r>
        <w:rPr>
          <w:rFonts w:hint="default" w:ascii="Times New Roman" w:hAnsi="Times New Roman" w:cs="Times New Roman"/>
          <w:color w:val="0000FF"/>
          <w:spacing w:val="11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Runnable()</w:t>
      </w:r>
    </w:p>
    <w:p>
      <w:pPr>
        <w:pStyle w:val="7"/>
        <w:spacing w:line="192" w:lineRule="exact"/>
        <w:ind w:left="222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{</w:t>
      </w:r>
    </w:p>
    <w:p>
      <w:pPr>
        <w:pStyle w:val="7"/>
        <w:spacing w:line="186" w:lineRule="exact"/>
        <w:ind w:left="253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@Override</w:t>
      </w:r>
    </w:p>
    <w:p>
      <w:pPr>
        <w:pStyle w:val="7"/>
        <w:spacing w:line="189" w:lineRule="exact"/>
        <w:ind w:left="253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30"/>
        </w:rPr>
        <w:t>public</w:t>
      </w:r>
      <w:r>
        <w:rPr>
          <w:rFonts w:hint="default" w:ascii="Times New Roman" w:hAnsi="Times New Roman" w:cs="Times New Roman"/>
          <w:color w:val="0000FF"/>
          <w:spacing w:val="29"/>
          <w:w w:val="130"/>
        </w:rPr>
        <w:t xml:space="preserve"> </w:t>
      </w:r>
      <w:r>
        <w:rPr>
          <w:rFonts w:hint="default" w:ascii="Times New Roman" w:hAnsi="Times New Roman" w:cs="Times New Roman"/>
          <w:color w:val="0000FF"/>
          <w:w w:val="130"/>
        </w:rPr>
        <w:t>void</w:t>
      </w:r>
      <w:r>
        <w:rPr>
          <w:rFonts w:hint="default" w:ascii="Times New Roman" w:hAnsi="Times New Roman" w:cs="Times New Roman"/>
          <w:color w:val="0000FF"/>
          <w:spacing w:val="30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run()</w:t>
      </w:r>
    </w:p>
    <w:p>
      <w:pPr>
        <w:pStyle w:val="7"/>
        <w:spacing w:line="192" w:lineRule="exact"/>
        <w:ind w:left="253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{</w:t>
      </w:r>
    </w:p>
    <w:p>
      <w:pPr>
        <w:spacing w:after="0" w:line="192" w:lineRule="exact"/>
        <w:rPr>
          <w:rFonts w:hint="default" w:ascii="Times New Roman" w:hAnsi="Times New Roman" w:cs="Times New Roman"/>
        </w:rPr>
        <w:sectPr>
          <w:type w:val="continuous"/>
          <w:pgSz w:w="12240" w:h="15840"/>
          <w:pgMar w:top="1400" w:right="0" w:bottom="280" w:left="1040" w:header="720" w:footer="720" w:gutter="0"/>
          <w:cols w:space="720" w:num="1"/>
        </w:sectPr>
      </w:pP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253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89" w:lineRule="exact"/>
        <w:ind w:left="222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80"/>
        </w:rPr>
        <w:t>});</w:t>
      </w:r>
    </w:p>
    <w:p>
      <w:pPr>
        <w:pStyle w:val="7"/>
        <w:spacing w:line="192" w:lineRule="exact"/>
        <w:ind w:left="192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89" w:lineRule="exact"/>
        <w:ind w:left="18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column"/>
      </w:r>
      <w:r>
        <w:rPr>
          <w:rFonts w:hint="default" w:ascii="Times New Roman" w:hAnsi="Times New Roman" w:cs="Times New Roman"/>
          <w:w w:val="125"/>
        </w:rPr>
        <w:t>img.setImageResource(R.drawable.kasauli2);</w:t>
      </w:r>
    </w:p>
    <w:p>
      <w:pPr>
        <w:spacing w:after="0" w:line="189" w:lineRule="exact"/>
        <w:rPr>
          <w:rFonts w:hint="default" w:ascii="Times New Roman" w:hAnsi="Times New Roman" w:cs="Times New Roman"/>
        </w:rPr>
        <w:sectPr>
          <w:type w:val="continuous"/>
          <w:pgSz w:w="12240" w:h="15840"/>
          <w:pgMar w:top="1400" w:right="0" w:bottom="280" w:left="1040" w:header="720" w:footer="720" w:gutter="0"/>
          <w:cols w:equalWidth="0" w:num="2">
            <w:col w:w="2619" w:space="40"/>
            <w:col w:w="8541"/>
          </w:cols>
        </w:sectPr>
      </w:pP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131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89" w:lineRule="exact"/>
        <w:ind w:left="10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80"/>
        </w:rPr>
        <w:t>});</w:t>
      </w:r>
    </w:p>
    <w:p>
      <w:pPr>
        <w:pStyle w:val="7"/>
        <w:spacing w:line="189" w:lineRule="exact"/>
        <w:ind w:left="7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92" w:lineRule="exact"/>
        <w:ind w:left="4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89" w:lineRule="exact"/>
        <w:ind w:left="18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column"/>
      </w:r>
      <w:r>
        <w:rPr>
          <w:rFonts w:hint="default" w:ascii="Times New Roman" w:hAnsi="Times New Roman" w:cs="Times New Roman"/>
          <w:w w:val="160"/>
        </w:rPr>
        <w:t>}).start();</w:t>
      </w:r>
    </w:p>
    <w:p>
      <w:pPr>
        <w:spacing w:after="0" w:line="189" w:lineRule="exact"/>
        <w:rPr>
          <w:rFonts w:hint="default" w:ascii="Times New Roman" w:hAnsi="Times New Roman" w:cs="Times New Roman"/>
        </w:rPr>
        <w:sectPr>
          <w:type w:val="continuous"/>
          <w:pgSz w:w="12240" w:h="15840"/>
          <w:pgMar w:top="1400" w:right="0" w:bottom="280" w:left="1040" w:header="720" w:footer="720" w:gutter="0"/>
          <w:cols w:equalWidth="0" w:num="2">
            <w:col w:w="1400" w:space="40"/>
            <w:col w:w="9760"/>
          </w:cols>
        </w:sectPr>
      </w:pPr>
    </w:p>
    <w:p>
      <w:pPr>
        <w:pStyle w:val="4"/>
        <w:numPr>
          <w:ilvl w:val="2"/>
          <w:numId w:val="19"/>
        </w:numPr>
        <w:tabs>
          <w:tab w:val="left" w:pos="1099"/>
          <w:tab w:val="left" w:pos="1100"/>
        </w:tabs>
        <w:spacing w:before="49" w:after="0" w:line="240" w:lineRule="auto"/>
        <w:ind w:left="1099" w:right="0" w:hanging="700"/>
        <w:jc w:val="left"/>
        <w:rPr>
          <w:rFonts w:hint="default" w:ascii="Times New Roman" w:hAnsi="Times New Roman" w:cs="Times New Roman"/>
        </w:rPr>
      </w:pPr>
      <w:bookmarkStart w:id="16" w:name="_TOC_250002"/>
      <w:r>
        <w:rPr>
          <w:rFonts w:hint="default" w:ascii="Times New Roman" w:hAnsi="Times New Roman" w:cs="Times New Roman"/>
          <w:w w:val="120"/>
        </w:rPr>
        <w:t>Output</w:t>
      </w:r>
      <w:r>
        <w:rPr>
          <w:rFonts w:hint="default" w:ascii="Times New Roman" w:hAnsi="Times New Roman" w:cs="Times New Roman"/>
          <w:spacing w:val="21"/>
          <w:w w:val="120"/>
        </w:rPr>
        <w:t xml:space="preserve"> </w:t>
      </w:r>
      <w:bookmarkEnd w:id="16"/>
      <w:r>
        <w:rPr>
          <w:rFonts w:hint="default" w:ascii="Times New Roman" w:hAnsi="Times New Roman" w:cs="Times New Roman"/>
          <w:w w:val="120"/>
        </w:rPr>
        <w:t>Screens:</w:t>
      </w:r>
    </w:p>
    <w:p>
      <w:pPr>
        <w:pStyle w:val="7"/>
        <w:rPr>
          <w:rFonts w:hint="default" w:ascii="Times New Roman" w:hAnsi="Times New Roman" w:cs="Times New Roman"/>
          <w:b/>
          <w:sz w:val="20"/>
        </w:rPr>
      </w:pPr>
      <w:r>
        <w:rPr>
          <w:rFonts w:hint="default" w:ascii="Times New Roman" w:hAnsi="Times New Roman" w:cs="Times New Roman"/>
        </w:rPr>
        <w:br w:type="column"/>
      </w:r>
    </w:p>
    <w:p>
      <w:pPr>
        <w:pStyle w:val="7"/>
        <w:spacing w:before="10"/>
        <w:rPr>
          <w:rFonts w:hint="default" w:ascii="Times New Roman" w:hAnsi="Times New Roman" w:cs="Times New Roman"/>
          <w:b/>
          <w:sz w:val="13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2806065</wp:posOffset>
            </wp:positionH>
            <wp:positionV relativeFrom="paragraph">
              <wp:posOffset>132080</wp:posOffset>
            </wp:positionV>
            <wp:extent cx="2194560" cy="275844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rcRect b="23332"/>
                    <a:stretch>
                      <a:fillRect/>
                    </a:stretch>
                  </pic:blipFill>
                  <pic:spPr>
                    <a:xfrm>
                      <a:off x="0" y="0"/>
                      <a:ext cx="219474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1100" w:right="5116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20"/>
          <w:sz w:val="18"/>
        </w:rPr>
        <w:t>Figure</w:t>
      </w:r>
      <w:r>
        <w:rPr>
          <w:rFonts w:hint="default" w:ascii="Times New Roman" w:hAnsi="Times New Roman" w:cs="Times New Roman"/>
          <w:b/>
          <w:spacing w:val="12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18"/>
        </w:rPr>
        <w:t>7.1:</w:t>
      </w:r>
      <w:r>
        <w:rPr>
          <w:rFonts w:hint="default" w:ascii="Times New Roman" w:hAnsi="Times New Roman" w:cs="Times New Roman"/>
          <w:b/>
          <w:spacing w:val="33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Main</w:t>
      </w:r>
      <w:r>
        <w:rPr>
          <w:rFonts w:hint="default" w:ascii="Times New Roman" w:hAnsi="Times New Roman" w:cs="Times New Roman"/>
          <w:spacing w:val="4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Page</w:t>
      </w:r>
    </w:p>
    <w:p>
      <w:pPr>
        <w:pStyle w:val="7"/>
        <w:spacing w:before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2806065</wp:posOffset>
            </wp:positionH>
            <wp:positionV relativeFrom="paragraph">
              <wp:posOffset>150495</wp:posOffset>
            </wp:positionV>
            <wp:extent cx="2194560" cy="360045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74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1"/>
        <w:ind w:left="652" w:right="4669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34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7.2:</w:t>
      </w:r>
      <w:r>
        <w:rPr>
          <w:rFonts w:hint="default" w:ascii="Times New Roman" w:hAnsi="Times New Roman" w:cs="Times New Roman"/>
          <w:b/>
          <w:spacing w:val="17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Activity</w:t>
      </w:r>
      <w:r>
        <w:rPr>
          <w:rFonts w:hint="default" w:ascii="Times New Roman" w:hAnsi="Times New Roman" w:cs="Times New Roman"/>
          <w:spacing w:val="25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state</w:t>
      </w:r>
      <w:r>
        <w:rPr>
          <w:rFonts w:hint="default" w:ascii="Times New Roman" w:hAnsi="Times New Roman" w:cs="Times New Roman"/>
          <w:spacing w:val="24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1</w:t>
      </w:r>
    </w:p>
    <w:p>
      <w:pPr>
        <w:spacing w:after="0"/>
        <w:jc w:val="center"/>
        <w:rPr>
          <w:rFonts w:hint="default" w:ascii="Times New Roman" w:hAnsi="Times New Roman" w:cs="Times New Roman"/>
          <w:sz w:val="18"/>
        </w:rPr>
        <w:sectPr>
          <w:pgSz w:w="12240" w:h="15840"/>
          <w:pgMar w:top="1400" w:right="0" w:bottom="980" w:left="1040" w:header="0" w:footer="792" w:gutter="0"/>
          <w:cols w:equalWidth="0" w:num="2">
            <w:col w:w="2765" w:space="214"/>
            <w:col w:w="8221"/>
          </w:cols>
        </w:sectPr>
      </w:pPr>
    </w:p>
    <w:p>
      <w:pPr>
        <w:pStyle w:val="7"/>
        <w:ind w:left="3379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2194560" cy="3600450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74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rPr>
          <w:rFonts w:hint="default" w:ascii="Times New Roman" w:hAnsi="Times New Roman" w:cs="Times New Roman"/>
          <w:sz w:val="9"/>
        </w:rPr>
      </w:pPr>
    </w:p>
    <w:p>
      <w:pPr>
        <w:spacing w:before="63"/>
        <w:ind w:left="380" w:right="1418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34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7.3:</w:t>
      </w:r>
      <w:r>
        <w:rPr>
          <w:rFonts w:hint="default" w:ascii="Times New Roman" w:hAnsi="Times New Roman" w:cs="Times New Roman"/>
          <w:b/>
          <w:spacing w:val="17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Activity</w:t>
      </w:r>
      <w:r>
        <w:rPr>
          <w:rFonts w:hint="default" w:ascii="Times New Roman" w:hAnsi="Times New Roman" w:cs="Times New Roman"/>
          <w:spacing w:val="25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state</w:t>
      </w:r>
      <w:r>
        <w:rPr>
          <w:rFonts w:hint="default" w:ascii="Times New Roman" w:hAnsi="Times New Roman" w:cs="Times New Roman"/>
          <w:spacing w:val="24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2</w:t>
      </w:r>
    </w:p>
    <w:p>
      <w:pPr>
        <w:spacing w:after="0"/>
        <w:jc w:val="center"/>
        <w:rPr>
          <w:rFonts w:hint="default" w:ascii="Times New Roman" w:hAnsi="Times New Roman" w:cs="Times New Roman"/>
          <w:sz w:val="18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2"/>
        <w:numPr>
          <w:ilvl w:val="0"/>
          <w:numId w:val="13"/>
        </w:numPr>
        <w:tabs>
          <w:tab w:val="left" w:pos="885"/>
        </w:tabs>
        <w:spacing w:before="32" w:after="0" w:line="252" w:lineRule="auto"/>
        <w:ind w:left="884" w:right="1437" w:hanging="485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Android Security and Debugging:</w:t>
      </w:r>
      <w:r>
        <w:rPr>
          <w:rFonts w:hint="default" w:ascii="Times New Roman" w:hAnsi="Times New Roman" w:cs="Times New Roman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To implement concept of per-</w:t>
      </w:r>
      <w:r>
        <w:rPr>
          <w:rFonts w:hint="default" w:ascii="Times New Roman" w:hAnsi="Times New Roman" w:cs="Times New Roman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mission and perform request for permission to access different</w:t>
      </w:r>
      <w:r>
        <w:rPr>
          <w:rFonts w:hint="default" w:ascii="Times New Roman" w:hAnsi="Times New Roman" w:cs="Times New Roman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hardware</w:t>
      </w:r>
      <w:r>
        <w:rPr>
          <w:rFonts w:hint="default" w:ascii="Times New Roman" w:hAnsi="Times New Roman" w:cs="Times New Roman"/>
          <w:spacing w:val="35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components</w:t>
      </w:r>
      <w:r>
        <w:rPr>
          <w:rFonts w:hint="default" w:ascii="Times New Roman" w:hAnsi="Times New Roman" w:cs="Times New Roman"/>
          <w:spacing w:val="35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of</w:t>
      </w:r>
      <w:r>
        <w:rPr>
          <w:rFonts w:hint="default" w:ascii="Times New Roman" w:hAnsi="Times New Roman" w:cs="Times New Roman"/>
          <w:spacing w:val="35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mobile</w:t>
      </w:r>
    </w:p>
    <w:p>
      <w:pPr>
        <w:pStyle w:val="3"/>
        <w:numPr>
          <w:ilvl w:val="1"/>
          <w:numId w:val="13"/>
        </w:numPr>
        <w:tabs>
          <w:tab w:val="left" w:pos="899"/>
        </w:tabs>
        <w:spacing w:before="206" w:after="0" w:line="228" w:lineRule="auto"/>
        <w:ind w:left="898" w:right="1441" w:hanging="282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Declare the permission in the Android Manifest file: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 Android, permissions are de-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clared</w:t>
      </w:r>
      <w:r>
        <w:rPr>
          <w:rFonts w:hint="default" w:ascii="Times New Roman" w:hAnsi="Times New Roman" w:cs="Times New Roman"/>
          <w:spacing w:val="1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AndroidManifest.xml</w:t>
      </w:r>
      <w:r>
        <w:rPr>
          <w:rFonts w:hint="default" w:ascii="Times New Roman" w:hAnsi="Times New Roman" w:cs="Times New Roman"/>
          <w:spacing w:val="1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file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using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uses-permission</w:t>
      </w:r>
      <w:r>
        <w:rPr>
          <w:rFonts w:hint="default" w:ascii="Times New Roman" w:hAnsi="Times New Roman" w:cs="Times New Roman"/>
          <w:spacing w:val="1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tag.</w:t>
      </w:r>
    </w:p>
    <w:p>
      <w:pPr>
        <w:pStyle w:val="7"/>
        <w:spacing w:before="89" w:line="192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9900"/>
          <w:w w:val="125"/>
        </w:rPr>
        <w:t>&lt;!--Declaring</w:t>
      </w:r>
      <w:r>
        <w:rPr>
          <w:rFonts w:hint="default" w:ascii="Times New Roman" w:hAnsi="Times New Roman" w:cs="Times New Roman"/>
          <w:color w:val="009900"/>
          <w:spacing w:val="38"/>
          <w:w w:val="125"/>
        </w:rPr>
        <w:t xml:space="preserve"> </w:t>
      </w:r>
      <w:r>
        <w:rPr>
          <w:rFonts w:hint="default" w:ascii="Times New Roman" w:hAnsi="Times New Roman" w:cs="Times New Roman"/>
          <w:color w:val="009900"/>
          <w:w w:val="125"/>
        </w:rPr>
        <w:t>the</w:t>
      </w:r>
      <w:r>
        <w:rPr>
          <w:rFonts w:hint="default" w:ascii="Times New Roman" w:hAnsi="Times New Roman" w:cs="Times New Roman"/>
          <w:color w:val="009900"/>
          <w:spacing w:val="39"/>
          <w:w w:val="125"/>
        </w:rPr>
        <w:t xml:space="preserve"> </w:t>
      </w:r>
      <w:r>
        <w:rPr>
          <w:rFonts w:hint="default" w:ascii="Times New Roman" w:hAnsi="Times New Roman" w:cs="Times New Roman"/>
          <w:color w:val="009900"/>
          <w:w w:val="125"/>
        </w:rPr>
        <w:t>required</w:t>
      </w:r>
      <w:r>
        <w:rPr>
          <w:rFonts w:hint="default" w:ascii="Times New Roman" w:hAnsi="Times New Roman" w:cs="Times New Roman"/>
          <w:color w:val="009900"/>
          <w:spacing w:val="39"/>
          <w:w w:val="125"/>
        </w:rPr>
        <w:t xml:space="preserve"> </w:t>
      </w:r>
      <w:r>
        <w:rPr>
          <w:rFonts w:hint="default" w:ascii="Times New Roman" w:hAnsi="Times New Roman" w:cs="Times New Roman"/>
          <w:color w:val="009900"/>
          <w:w w:val="125"/>
        </w:rPr>
        <w:t>permissions--&gt;</w:t>
      </w:r>
    </w:p>
    <w:p>
      <w:pPr>
        <w:pStyle w:val="7"/>
        <w:spacing w:line="189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6"/>
        </w:rPr>
        <w:t>&lt;</w:t>
      </w:r>
      <w:r>
        <w:rPr>
          <w:rFonts w:hint="default" w:ascii="Times New Roman" w:hAnsi="Times New Roman" w:cs="Times New Roman"/>
          <w:color w:val="0000E5"/>
          <w:w w:val="117"/>
        </w:rPr>
        <w:t>uses</w:t>
      </w:r>
      <w:r>
        <w:rPr>
          <w:rFonts w:hint="default" w:ascii="Times New Roman" w:hAnsi="Times New Roman" w:cs="Times New Roman"/>
          <w:w w:val="172"/>
        </w:rPr>
        <w:t>-</w:t>
      </w:r>
      <w:r>
        <w:rPr>
          <w:rFonts w:hint="default" w:ascii="Times New Roman" w:hAnsi="Times New Roman" w:cs="Times New Roman"/>
          <w:color w:val="0000E5"/>
          <w:w w:val="110"/>
        </w:rPr>
        <w:t>perm</w:t>
      </w:r>
      <w:r>
        <w:rPr>
          <w:rFonts w:hint="default" w:ascii="Times New Roman" w:hAnsi="Times New Roman" w:cs="Times New Roman"/>
          <w:color w:val="0000E5"/>
          <w:spacing w:val="-1"/>
          <w:w w:val="110"/>
        </w:rPr>
        <w:t>i</w:t>
      </w:r>
      <w:r>
        <w:rPr>
          <w:rFonts w:hint="default" w:ascii="Times New Roman" w:hAnsi="Times New Roman" w:cs="Times New Roman"/>
          <w:color w:val="0000E5"/>
          <w:w w:val="128"/>
        </w:rPr>
        <w:t>ssion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-1"/>
          <w:w w:val="110"/>
        </w:rPr>
        <w:t>a</w:t>
      </w:r>
      <w:r>
        <w:rPr>
          <w:rFonts w:hint="default" w:ascii="Times New Roman" w:hAnsi="Times New Roman" w:cs="Times New Roman"/>
          <w:color w:val="0000E5"/>
          <w:w w:val="118"/>
        </w:rPr>
        <w:t>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91"/>
        </w:rPr>
        <w:t>name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5"/>
        </w:rPr>
        <w:t>pe</w:t>
      </w:r>
      <w:r>
        <w:rPr>
          <w:rFonts w:hint="default" w:ascii="Times New Roman" w:hAnsi="Times New Roman" w:cs="Times New Roman"/>
          <w:color w:val="9300D1"/>
          <w:spacing w:val="-1"/>
          <w:w w:val="115"/>
        </w:rPr>
        <w:t>r</w:t>
      </w:r>
      <w:r>
        <w:rPr>
          <w:rFonts w:hint="default" w:ascii="Times New Roman" w:hAnsi="Times New Roman" w:cs="Times New Roman"/>
          <w:color w:val="9300D1"/>
          <w:w w:val="119"/>
        </w:rPr>
        <w:t>mission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01"/>
        </w:rPr>
        <w:t>READ_EXTERNAL_S</w:t>
      </w:r>
      <w:r>
        <w:rPr>
          <w:rFonts w:hint="default" w:ascii="Times New Roman" w:hAnsi="Times New Roman" w:cs="Times New Roman"/>
          <w:color w:val="9300D1"/>
          <w:spacing w:val="-1"/>
          <w:w w:val="101"/>
        </w:rPr>
        <w:t>T</w:t>
      </w:r>
      <w:r>
        <w:rPr>
          <w:rFonts w:hint="default" w:ascii="Times New Roman" w:hAnsi="Times New Roman" w:cs="Times New Roman"/>
          <w:color w:val="9300D1"/>
          <w:w w:val="91"/>
        </w:rPr>
        <w:t>ORAGE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</w:rPr>
        <w:t xml:space="preserve"> </w:t>
      </w:r>
      <w:r>
        <w:rPr>
          <w:rFonts w:hint="default" w:ascii="Times New Roman" w:hAnsi="Times New Roman" w:cs="Times New Roman"/>
          <w:color w:val="9300D1"/>
          <w:spacing w:val="12"/>
        </w:rPr>
        <w:t xml:space="preserve"> </w:t>
      </w:r>
      <w:r>
        <w:rPr>
          <w:rFonts w:hint="default" w:ascii="Times New Roman" w:hAnsi="Times New Roman" w:cs="Times New Roman"/>
          <w:w w:val="136"/>
        </w:rPr>
        <w:t>/</w:t>
      </w:r>
      <w:r>
        <w:rPr>
          <w:rFonts w:hint="default" w:ascii="Times New Roman" w:hAnsi="Times New Roman" w:cs="Times New Roman"/>
          <w:w w:val="106"/>
        </w:rPr>
        <w:t>&gt;</w:t>
      </w:r>
    </w:p>
    <w:p>
      <w:pPr>
        <w:pStyle w:val="7"/>
        <w:spacing w:line="189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6"/>
        </w:rPr>
        <w:t>&lt;</w:t>
      </w:r>
      <w:r>
        <w:rPr>
          <w:rFonts w:hint="default" w:ascii="Times New Roman" w:hAnsi="Times New Roman" w:cs="Times New Roman"/>
          <w:color w:val="0000E5"/>
          <w:w w:val="117"/>
        </w:rPr>
        <w:t>uses</w:t>
      </w:r>
      <w:r>
        <w:rPr>
          <w:rFonts w:hint="default" w:ascii="Times New Roman" w:hAnsi="Times New Roman" w:cs="Times New Roman"/>
          <w:w w:val="172"/>
        </w:rPr>
        <w:t>-</w:t>
      </w:r>
      <w:r>
        <w:rPr>
          <w:rFonts w:hint="default" w:ascii="Times New Roman" w:hAnsi="Times New Roman" w:cs="Times New Roman"/>
          <w:color w:val="0000E5"/>
          <w:w w:val="110"/>
        </w:rPr>
        <w:t>perm</w:t>
      </w:r>
      <w:r>
        <w:rPr>
          <w:rFonts w:hint="default" w:ascii="Times New Roman" w:hAnsi="Times New Roman" w:cs="Times New Roman"/>
          <w:color w:val="0000E5"/>
          <w:spacing w:val="-1"/>
          <w:w w:val="110"/>
        </w:rPr>
        <w:t>i</w:t>
      </w:r>
      <w:r>
        <w:rPr>
          <w:rFonts w:hint="default" w:ascii="Times New Roman" w:hAnsi="Times New Roman" w:cs="Times New Roman"/>
          <w:color w:val="0000E5"/>
          <w:w w:val="128"/>
        </w:rPr>
        <w:t>ssion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-1"/>
          <w:w w:val="110"/>
        </w:rPr>
        <w:t>a</w:t>
      </w:r>
      <w:r>
        <w:rPr>
          <w:rFonts w:hint="default" w:ascii="Times New Roman" w:hAnsi="Times New Roman" w:cs="Times New Roman"/>
          <w:color w:val="0000E5"/>
          <w:w w:val="118"/>
        </w:rPr>
        <w:t>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91"/>
        </w:rPr>
        <w:t>name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5"/>
        </w:rPr>
        <w:t>pe</w:t>
      </w:r>
      <w:r>
        <w:rPr>
          <w:rFonts w:hint="default" w:ascii="Times New Roman" w:hAnsi="Times New Roman" w:cs="Times New Roman"/>
          <w:color w:val="9300D1"/>
          <w:spacing w:val="-1"/>
          <w:w w:val="115"/>
        </w:rPr>
        <w:t>r</w:t>
      </w:r>
      <w:r>
        <w:rPr>
          <w:rFonts w:hint="default" w:ascii="Times New Roman" w:hAnsi="Times New Roman" w:cs="Times New Roman"/>
          <w:color w:val="9300D1"/>
          <w:w w:val="119"/>
        </w:rPr>
        <w:t>mission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02"/>
        </w:rPr>
        <w:t>WRITE_EXTERNAL_</w:t>
      </w:r>
      <w:r>
        <w:rPr>
          <w:rFonts w:hint="default" w:ascii="Times New Roman" w:hAnsi="Times New Roman" w:cs="Times New Roman"/>
          <w:color w:val="9300D1"/>
          <w:spacing w:val="-1"/>
          <w:w w:val="102"/>
        </w:rPr>
        <w:t>S</w:t>
      </w:r>
      <w:r>
        <w:rPr>
          <w:rFonts w:hint="default" w:ascii="Times New Roman" w:hAnsi="Times New Roman" w:cs="Times New Roman"/>
          <w:color w:val="9300D1"/>
          <w:w w:val="93"/>
        </w:rPr>
        <w:t>TORAGE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</w:rPr>
        <w:t xml:space="preserve"> </w:t>
      </w:r>
      <w:r>
        <w:rPr>
          <w:rFonts w:hint="default" w:ascii="Times New Roman" w:hAnsi="Times New Roman" w:cs="Times New Roman"/>
          <w:color w:val="9300D1"/>
          <w:spacing w:val="12"/>
        </w:rPr>
        <w:t xml:space="preserve"> </w:t>
      </w:r>
      <w:r>
        <w:rPr>
          <w:rFonts w:hint="default" w:ascii="Times New Roman" w:hAnsi="Times New Roman" w:cs="Times New Roman"/>
          <w:w w:val="136"/>
        </w:rPr>
        <w:t>/</w:t>
      </w:r>
      <w:r>
        <w:rPr>
          <w:rFonts w:hint="default" w:ascii="Times New Roman" w:hAnsi="Times New Roman" w:cs="Times New Roman"/>
          <w:w w:val="106"/>
        </w:rPr>
        <w:t>&gt;</w:t>
      </w:r>
    </w:p>
    <w:p>
      <w:pPr>
        <w:pStyle w:val="7"/>
        <w:spacing w:line="192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6"/>
        </w:rPr>
        <w:t>&lt;</w:t>
      </w:r>
      <w:r>
        <w:rPr>
          <w:rFonts w:hint="default" w:ascii="Times New Roman" w:hAnsi="Times New Roman" w:cs="Times New Roman"/>
          <w:color w:val="0000E5"/>
          <w:w w:val="117"/>
        </w:rPr>
        <w:t>uses</w:t>
      </w:r>
      <w:r>
        <w:rPr>
          <w:rFonts w:hint="default" w:ascii="Times New Roman" w:hAnsi="Times New Roman" w:cs="Times New Roman"/>
          <w:w w:val="172"/>
        </w:rPr>
        <w:t>-</w:t>
      </w:r>
      <w:r>
        <w:rPr>
          <w:rFonts w:hint="default" w:ascii="Times New Roman" w:hAnsi="Times New Roman" w:cs="Times New Roman"/>
          <w:color w:val="0000E5"/>
          <w:w w:val="110"/>
        </w:rPr>
        <w:t>perm</w:t>
      </w:r>
      <w:r>
        <w:rPr>
          <w:rFonts w:hint="default" w:ascii="Times New Roman" w:hAnsi="Times New Roman" w:cs="Times New Roman"/>
          <w:color w:val="0000E5"/>
          <w:spacing w:val="-1"/>
          <w:w w:val="110"/>
        </w:rPr>
        <w:t>i</w:t>
      </w:r>
      <w:r>
        <w:rPr>
          <w:rFonts w:hint="default" w:ascii="Times New Roman" w:hAnsi="Times New Roman" w:cs="Times New Roman"/>
          <w:color w:val="0000E5"/>
          <w:w w:val="128"/>
        </w:rPr>
        <w:t>ssion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-1"/>
          <w:w w:val="110"/>
        </w:rPr>
        <w:t>a</w:t>
      </w:r>
      <w:r>
        <w:rPr>
          <w:rFonts w:hint="default" w:ascii="Times New Roman" w:hAnsi="Times New Roman" w:cs="Times New Roman"/>
          <w:color w:val="0000E5"/>
          <w:w w:val="118"/>
        </w:rPr>
        <w:t>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91"/>
        </w:rPr>
        <w:t>name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5"/>
        </w:rPr>
        <w:t>pe</w:t>
      </w:r>
      <w:r>
        <w:rPr>
          <w:rFonts w:hint="default" w:ascii="Times New Roman" w:hAnsi="Times New Roman" w:cs="Times New Roman"/>
          <w:color w:val="9300D1"/>
          <w:spacing w:val="-1"/>
          <w:w w:val="115"/>
        </w:rPr>
        <w:t>r</w:t>
      </w:r>
      <w:r>
        <w:rPr>
          <w:rFonts w:hint="default" w:ascii="Times New Roman" w:hAnsi="Times New Roman" w:cs="Times New Roman"/>
          <w:color w:val="9300D1"/>
          <w:w w:val="119"/>
        </w:rPr>
        <w:t>mission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88"/>
        </w:rPr>
        <w:t>CAMERA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</w:rPr>
        <w:t xml:space="preserve"> </w:t>
      </w:r>
      <w:r>
        <w:rPr>
          <w:rFonts w:hint="default" w:ascii="Times New Roman" w:hAnsi="Times New Roman" w:cs="Times New Roman"/>
          <w:color w:val="9300D1"/>
          <w:spacing w:val="12"/>
        </w:rPr>
        <w:t xml:space="preserve"> </w:t>
      </w:r>
      <w:r>
        <w:rPr>
          <w:rFonts w:hint="default" w:ascii="Times New Roman" w:hAnsi="Times New Roman" w:cs="Times New Roman"/>
          <w:w w:val="136"/>
        </w:rPr>
        <w:t>/</w:t>
      </w:r>
      <w:r>
        <w:rPr>
          <w:rFonts w:hint="default" w:ascii="Times New Roman" w:hAnsi="Times New Roman" w:cs="Times New Roman"/>
          <w:w w:val="106"/>
        </w:rPr>
        <w:t>&gt;</w:t>
      </w: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3"/>
        <w:numPr>
          <w:ilvl w:val="1"/>
          <w:numId w:val="13"/>
        </w:numPr>
        <w:tabs>
          <w:tab w:val="left" w:pos="899"/>
        </w:tabs>
        <w:spacing w:before="0" w:after="0" w:line="228" w:lineRule="auto"/>
        <w:ind w:left="898" w:right="1437" w:hanging="282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line id="_x0000_s1223" o:spid="_x0000_s1223" o:spt="20" style="position:absolute;left:0pt;margin-left:175.8pt;margin-top:10.65pt;height:0pt;width:3.5pt;mso-position-horizontal-relative:page;z-index:-251653120;mso-width-relative:page;mso-height-relative:page;" stroked="t" coordsize="21600,21600">
            <v:path arrowok="t"/>
            <v:fill focussize="0,0"/>
            <v:stroke weight="0.398031496062992pt" color="#000000"/>
            <v:imagedata o:title=""/>
            <o:lock v:ext="edit"/>
          </v:line>
        </w:pict>
      </w:r>
      <w:r>
        <w:rPr>
          <w:rFonts w:hint="default" w:ascii="Times New Roman" w:hAnsi="Times New Roman" w:cs="Times New Roman"/>
        </w:rPr>
        <w:pict>
          <v:line id="_x0000_s1224" o:spid="_x0000_s1224" o:spt="20" style="position:absolute;left:0pt;margin-left:488.65pt;margin-top:24.6pt;height:0pt;width:3.5pt;mso-position-horizontal-relative:page;z-index:-251652096;mso-width-relative:page;mso-height-relative:page;" stroked="t" coordsize="21600,21600">
            <v:path arrowok="t"/>
            <v:fill focussize="0,0"/>
            <v:stroke weight="0.398031496062992pt" color="#000000"/>
            <v:imagedata o:title=""/>
            <o:lock v:ext="edit"/>
          </v:line>
        </w:pict>
      </w:r>
      <w:r>
        <w:rPr>
          <w:rFonts w:hint="default" w:ascii="Times New Roman" w:hAnsi="Times New Roman" w:cs="Times New Roman"/>
          <w:w w:val="105"/>
        </w:rPr>
        <w:t>Modify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activity</w:t>
      </w:r>
      <w:r>
        <w:rPr>
          <w:rFonts w:hint="default" w:ascii="Times New Roman" w:hAnsi="Times New Roman" w:cs="Times New Roman"/>
          <w:spacing w:val="1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main.xml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file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Add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two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buttons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request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permission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on</w:t>
      </w:r>
      <w:r>
        <w:rPr>
          <w:rFonts w:hint="default" w:ascii="Times New Roman" w:hAnsi="Times New Roman" w:cs="Times New Roman"/>
          <w:spacing w:val="-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button</w:t>
      </w:r>
      <w:r>
        <w:rPr>
          <w:rFonts w:hint="default" w:ascii="Times New Roman" w:hAnsi="Times New Roman" w:cs="Times New Roman"/>
          <w:spacing w:val="-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click:</w:t>
      </w:r>
      <w:r>
        <w:rPr>
          <w:rFonts w:hint="default" w:ascii="Times New Roman" w:hAnsi="Times New Roman" w:cs="Times New Roman"/>
          <w:spacing w:val="-55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Permission will be checked and requested on button click. Open the activity main.xml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file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add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two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buttons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1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it.</w:t>
      </w:r>
    </w:p>
    <w:p>
      <w:pPr>
        <w:pStyle w:val="7"/>
        <w:spacing w:before="90" w:line="192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9900"/>
          <w:w w:val="125"/>
        </w:rPr>
        <w:t>&lt;!--Button</w:t>
      </w:r>
      <w:r>
        <w:rPr>
          <w:rFonts w:hint="default" w:ascii="Times New Roman" w:hAnsi="Times New Roman" w:cs="Times New Roman"/>
          <w:color w:val="009900"/>
          <w:spacing w:val="24"/>
          <w:w w:val="125"/>
        </w:rPr>
        <w:t xml:space="preserve"> </w:t>
      </w:r>
      <w:r>
        <w:rPr>
          <w:rFonts w:hint="default" w:ascii="Times New Roman" w:hAnsi="Times New Roman" w:cs="Times New Roman"/>
          <w:color w:val="009900"/>
          <w:w w:val="125"/>
        </w:rPr>
        <w:t>to</w:t>
      </w:r>
      <w:r>
        <w:rPr>
          <w:rFonts w:hint="default" w:ascii="Times New Roman" w:hAnsi="Times New Roman" w:cs="Times New Roman"/>
          <w:color w:val="009900"/>
          <w:spacing w:val="25"/>
          <w:w w:val="125"/>
        </w:rPr>
        <w:t xml:space="preserve"> </w:t>
      </w:r>
      <w:r>
        <w:rPr>
          <w:rFonts w:hint="default" w:ascii="Times New Roman" w:hAnsi="Times New Roman" w:cs="Times New Roman"/>
          <w:color w:val="009900"/>
          <w:w w:val="125"/>
        </w:rPr>
        <w:t>request</w:t>
      </w:r>
      <w:r>
        <w:rPr>
          <w:rFonts w:hint="default" w:ascii="Times New Roman" w:hAnsi="Times New Roman" w:cs="Times New Roman"/>
          <w:color w:val="009900"/>
          <w:spacing w:val="25"/>
          <w:w w:val="125"/>
        </w:rPr>
        <w:t xml:space="preserve"> </w:t>
      </w:r>
      <w:r>
        <w:rPr>
          <w:rFonts w:hint="default" w:ascii="Times New Roman" w:hAnsi="Times New Roman" w:cs="Times New Roman"/>
          <w:color w:val="009900"/>
          <w:w w:val="125"/>
        </w:rPr>
        <w:t>storage</w:t>
      </w:r>
      <w:r>
        <w:rPr>
          <w:rFonts w:hint="default" w:ascii="Times New Roman" w:hAnsi="Times New Roman" w:cs="Times New Roman"/>
          <w:color w:val="009900"/>
          <w:spacing w:val="24"/>
          <w:w w:val="125"/>
        </w:rPr>
        <w:t xml:space="preserve"> </w:t>
      </w:r>
      <w:r>
        <w:rPr>
          <w:rFonts w:hint="default" w:ascii="Times New Roman" w:hAnsi="Times New Roman" w:cs="Times New Roman"/>
          <w:color w:val="009900"/>
          <w:w w:val="125"/>
        </w:rPr>
        <w:t>permission--&gt;</w:t>
      </w:r>
    </w:p>
    <w:p>
      <w:pPr>
        <w:pStyle w:val="7"/>
        <w:spacing w:line="189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&lt;</w:t>
      </w:r>
      <w:r>
        <w:rPr>
          <w:rFonts w:hint="default" w:ascii="Times New Roman" w:hAnsi="Times New Roman" w:cs="Times New Roman"/>
          <w:color w:val="0000E5"/>
          <w:w w:val="115"/>
        </w:rPr>
        <w:t>Button</w:t>
      </w:r>
    </w:p>
    <w:p>
      <w:pPr>
        <w:pStyle w:val="7"/>
        <w:spacing w:before="1" w:line="232" w:lineRule="auto"/>
        <w:ind w:left="1203" w:right="63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spacing w:val="-1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1"/>
        </w:rPr>
        <w:t>storage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"Storage"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layout_marginTop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"16dp"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padding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"8dp"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36"/>
        </w:rPr>
        <w:t>la</w:t>
      </w:r>
      <w:r>
        <w:rPr>
          <w:rFonts w:hint="default" w:ascii="Times New Roman" w:hAnsi="Times New Roman" w:cs="Times New Roman"/>
          <w:color w:val="0000E5"/>
          <w:spacing w:val="-1"/>
          <w:w w:val="136"/>
        </w:rPr>
        <w:t>y</w:t>
      </w:r>
      <w:r>
        <w:rPr>
          <w:rFonts w:hint="default" w:ascii="Times New Roman" w:hAnsi="Times New Roman" w:cs="Times New Roman"/>
          <w:color w:val="0000E5"/>
          <w:w w:val="108"/>
        </w:rPr>
        <w:t>out_below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96"/>
        </w:rPr>
        <w:t>@id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4"/>
        </w:rPr>
        <w:t>toolbar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layout_centerHorizontal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"true"</w:t>
      </w: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&lt;!--</w:t>
      </w:r>
      <w:r>
        <w:rPr>
          <w:rFonts w:hint="default" w:ascii="Times New Roman" w:hAnsi="Times New Roman" w:cs="Times New Roman"/>
          <w:color w:val="0000E5"/>
          <w:w w:val="120"/>
        </w:rPr>
        <w:t>Button</w:t>
      </w:r>
      <w:r>
        <w:rPr>
          <w:rFonts w:hint="default" w:ascii="Times New Roman" w:hAnsi="Times New Roman" w:cs="Times New Roman"/>
          <w:color w:val="0000E5"/>
          <w:spacing w:val="38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to</w:t>
      </w:r>
      <w:r>
        <w:rPr>
          <w:rFonts w:hint="default" w:ascii="Times New Roman" w:hAnsi="Times New Roman" w:cs="Times New Roman"/>
          <w:color w:val="0000E5"/>
          <w:spacing w:val="38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request</w:t>
      </w:r>
      <w:r>
        <w:rPr>
          <w:rFonts w:hint="default" w:ascii="Times New Roman" w:hAnsi="Times New Roman" w:cs="Times New Roman"/>
          <w:color w:val="0000E5"/>
          <w:spacing w:val="38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camera</w:t>
      </w:r>
      <w:r>
        <w:rPr>
          <w:rFonts w:hint="default" w:ascii="Times New Roman" w:hAnsi="Times New Roman" w:cs="Times New Roman"/>
          <w:color w:val="0000E5"/>
          <w:spacing w:val="39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permission</w:t>
      </w:r>
      <w:r>
        <w:rPr>
          <w:rFonts w:hint="default" w:ascii="Times New Roman" w:hAnsi="Times New Roman" w:cs="Times New Roman"/>
          <w:w w:val="120"/>
        </w:rPr>
        <w:t>--&gt;</w:t>
      </w:r>
    </w:p>
    <w:p>
      <w:pPr>
        <w:pStyle w:val="7"/>
        <w:spacing w:line="189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5"/>
        </w:rPr>
        <w:t>&lt;</w:t>
      </w:r>
      <w:r>
        <w:rPr>
          <w:rFonts w:hint="default" w:ascii="Times New Roman" w:hAnsi="Times New Roman" w:cs="Times New Roman"/>
          <w:color w:val="0000E5"/>
          <w:w w:val="115"/>
        </w:rPr>
        <w:t>Button</w:t>
      </w:r>
    </w:p>
    <w:p>
      <w:pPr>
        <w:pStyle w:val="7"/>
        <w:spacing w:before="2" w:line="232" w:lineRule="auto"/>
        <w:ind w:left="1203" w:right="63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spacing w:val="-1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4"/>
        </w:rPr>
        <w:t>camera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"Camera"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layout_marginTop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"16dp"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padding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"8dp"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36"/>
        </w:rPr>
        <w:t>la</w:t>
      </w:r>
      <w:r>
        <w:rPr>
          <w:rFonts w:hint="default" w:ascii="Times New Roman" w:hAnsi="Times New Roman" w:cs="Times New Roman"/>
          <w:color w:val="0000E5"/>
          <w:spacing w:val="-1"/>
          <w:w w:val="136"/>
        </w:rPr>
        <w:t>y</w:t>
      </w:r>
      <w:r>
        <w:rPr>
          <w:rFonts w:hint="default" w:ascii="Times New Roman" w:hAnsi="Times New Roman" w:cs="Times New Roman"/>
          <w:color w:val="0000E5"/>
          <w:w w:val="108"/>
        </w:rPr>
        <w:t>out_below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96"/>
        </w:rPr>
        <w:t>@id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1"/>
        </w:rPr>
        <w:t>storage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layout_centerHorizontal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"true"</w:t>
      </w: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rPr>
          <w:rFonts w:hint="default" w:ascii="Times New Roman" w:hAnsi="Times New Roman" w:cs="Times New Roman"/>
        </w:rPr>
      </w:pP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3"/>
        <w:numPr>
          <w:ilvl w:val="1"/>
          <w:numId w:val="13"/>
        </w:numPr>
        <w:tabs>
          <w:tab w:val="left" w:pos="899"/>
        </w:tabs>
        <w:spacing w:before="0" w:after="0" w:line="228" w:lineRule="auto"/>
        <w:ind w:left="898" w:right="1438" w:hanging="282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Check whether permission is already granted or not.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If permission isn’t already granted,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request the user for the permission: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In order to use any service or feature, the permis-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sions are required.</w:t>
      </w:r>
      <w:r>
        <w:rPr>
          <w:rFonts w:hint="default" w:ascii="Times New Roman" w:hAnsi="Times New Roman" w:cs="Times New Roman"/>
          <w:spacing w:val="54"/>
        </w:rPr>
        <w:t xml:space="preserve"> </w:t>
      </w:r>
      <w:r>
        <w:rPr>
          <w:rFonts w:hint="default" w:ascii="Times New Roman" w:hAnsi="Times New Roman" w:cs="Times New Roman"/>
        </w:rPr>
        <w:t>Hence we have to ensure that the permissions are given for that.</w:t>
      </w:r>
      <w:r>
        <w:rPr>
          <w:rFonts w:hint="default" w:ascii="Times New Roman" w:hAnsi="Times New Roman" w:cs="Times New Roman"/>
          <w:spacing w:val="54"/>
        </w:rPr>
        <w:t xml:space="preserve"> </w:t>
      </w:r>
      <w:r>
        <w:rPr>
          <w:rFonts w:hint="default" w:ascii="Times New Roman" w:hAnsi="Times New Roman" w:cs="Times New Roman"/>
        </w:rPr>
        <w:t>If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not,</w:t>
      </w:r>
      <w:r>
        <w:rPr>
          <w:rFonts w:hint="default" w:ascii="Times New Roman" w:hAnsi="Times New Roman" w:cs="Times New Roman"/>
          <w:spacing w:val="22"/>
        </w:rPr>
        <w:t xml:space="preserve"> </w:t>
      </w:r>
      <w:r>
        <w:rPr>
          <w:rFonts w:hint="default" w:ascii="Times New Roman" w:hAnsi="Times New Roman" w:cs="Times New Roman"/>
        </w:rPr>
        <w:t>then</w:t>
      </w:r>
      <w:r>
        <w:rPr>
          <w:rFonts w:hint="default" w:ascii="Times New Roman" w:hAnsi="Times New Roman" w:cs="Times New Roman"/>
          <w:spacing w:val="24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permissions</w:t>
      </w:r>
      <w:r>
        <w:rPr>
          <w:rFonts w:hint="default" w:ascii="Times New Roman" w:hAnsi="Times New Roman" w:cs="Times New Roman"/>
          <w:spacing w:val="23"/>
        </w:rPr>
        <w:t xml:space="preserve"> </w:t>
      </w:r>
      <w:r>
        <w:rPr>
          <w:rFonts w:hint="default" w:ascii="Times New Roman" w:hAnsi="Times New Roman" w:cs="Times New Roman"/>
        </w:rPr>
        <w:t>are</w:t>
      </w:r>
      <w:r>
        <w:rPr>
          <w:rFonts w:hint="default" w:ascii="Times New Roman" w:hAnsi="Times New Roman" w:cs="Times New Roman"/>
          <w:spacing w:val="24"/>
        </w:rPr>
        <w:t xml:space="preserve"> </w:t>
      </w:r>
      <w:r>
        <w:rPr>
          <w:rFonts w:hint="default" w:ascii="Times New Roman" w:hAnsi="Times New Roman" w:cs="Times New Roman"/>
        </w:rPr>
        <w:t>requested.</w:t>
      </w:r>
    </w:p>
    <w:p>
      <w:pPr>
        <w:spacing w:before="79" w:line="228" w:lineRule="auto"/>
        <w:ind w:left="898" w:right="1439" w:firstLine="0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Check for permissions:  Beginning with Android 6.0 (API level 23),  the user has the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right to revoke permissions from any app at any time, even if the app targets a lower</w:t>
      </w:r>
      <w:r>
        <w:rPr>
          <w:rFonts w:hint="default" w:ascii="Times New Roman" w:hAnsi="Times New Roman" w:cs="Times New Roman"/>
          <w:spacing w:val="1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API</w:t>
      </w:r>
      <w:r>
        <w:rPr>
          <w:rFonts w:hint="default" w:ascii="Times New Roman" w:hAnsi="Times New Roman" w:cs="Times New Roman"/>
          <w:spacing w:val="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level.</w:t>
      </w:r>
      <w:r>
        <w:rPr>
          <w:rFonts w:hint="default" w:ascii="Times New Roman" w:hAnsi="Times New Roman" w:cs="Times New Roman"/>
          <w:spacing w:val="2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So</w:t>
      </w:r>
      <w:r>
        <w:rPr>
          <w:rFonts w:hint="default" w:ascii="Times New Roman" w:hAnsi="Times New Roman" w:cs="Times New Roman"/>
          <w:spacing w:val="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to</w:t>
      </w:r>
      <w:r>
        <w:rPr>
          <w:rFonts w:hint="default" w:ascii="Times New Roman" w:hAnsi="Times New Roman" w:cs="Times New Roman"/>
          <w:spacing w:val="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use</w:t>
      </w:r>
      <w:r>
        <w:rPr>
          <w:rFonts w:hint="default" w:ascii="Times New Roman" w:hAnsi="Times New Roman" w:cs="Times New Roman"/>
          <w:spacing w:val="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the</w:t>
      </w:r>
      <w:r>
        <w:rPr>
          <w:rFonts w:hint="default" w:ascii="Times New Roman" w:hAnsi="Times New Roman" w:cs="Times New Roman"/>
          <w:spacing w:val="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service,</w:t>
      </w:r>
      <w:r>
        <w:rPr>
          <w:rFonts w:hint="default" w:ascii="Times New Roman" w:hAnsi="Times New Roman" w:cs="Times New Roman"/>
          <w:spacing w:val="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the</w:t>
      </w:r>
      <w:r>
        <w:rPr>
          <w:rFonts w:hint="default" w:ascii="Times New Roman" w:hAnsi="Times New Roman" w:cs="Times New Roman"/>
          <w:spacing w:val="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app</w:t>
      </w:r>
      <w:r>
        <w:rPr>
          <w:rFonts w:hint="default" w:ascii="Times New Roman" w:hAnsi="Times New Roman" w:cs="Times New Roman"/>
          <w:spacing w:val="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needs</w:t>
      </w:r>
      <w:r>
        <w:rPr>
          <w:rFonts w:hint="default" w:ascii="Times New Roman" w:hAnsi="Times New Roman" w:cs="Times New Roman"/>
          <w:spacing w:val="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to</w:t>
      </w:r>
      <w:r>
        <w:rPr>
          <w:rFonts w:hint="default" w:ascii="Times New Roman" w:hAnsi="Times New Roman" w:cs="Times New Roman"/>
          <w:spacing w:val="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check</w:t>
      </w:r>
      <w:r>
        <w:rPr>
          <w:rFonts w:hint="default" w:ascii="Times New Roman" w:hAnsi="Times New Roman" w:cs="Times New Roman"/>
          <w:spacing w:val="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for</w:t>
      </w:r>
      <w:r>
        <w:rPr>
          <w:rFonts w:hint="default" w:ascii="Times New Roman" w:hAnsi="Times New Roman" w:cs="Times New Roman"/>
          <w:spacing w:val="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permissions</w:t>
      </w:r>
      <w:r>
        <w:rPr>
          <w:rFonts w:hint="default" w:ascii="Times New Roman" w:hAnsi="Times New Roman" w:cs="Times New Roman"/>
          <w:spacing w:val="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every</w:t>
      </w:r>
      <w:r>
        <w:rPr>
          <w:rFonts w:hint="default" w:ascii="Times New Roman" w:hAnsi="Times New Roman" w:cs="Times New Roman"/>
          <w:spacing w:val="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time.</w:t>
      </w:r>
    </w:p>
    <w:p>
      <w:pPr>
        <w:spacing w:before="43"/>
        <w:ind w:left="898" w:right="0" w:firstLine="0"/>
        <w:jc w:val="both"/>
        <w:rPr>
          <w:rFonts w:hint="default" w:ascii="Times New Roman" w:hAnsi="Times New Roman" w:cs="Times New Roman"/>
          <w:i/>
          <w:sz w:val="24"/>
        </w:rPr>
      </w:pPr>
      <w:r>
        <w:rPr>
          <w:rFonts w:hint="default" w:ascii="Times New Roman" w:hAnsi="Times New Roman" w:cs="Times New Roman"/>
          <w:w w:val="110"/>
          <w:sz w:val="24"/>
        </w:rPr>
        <w:t xml:space="preserve">Request </w:t>
      </w:r>
      <w:r>
        <w:rPr>
          <w:rFonts w:hint="default" w:ascii="Times New Roman" w:hAnsi="Times New Roman" w:cs="Times New Roman"/>
          <w:spacing w:val="5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 xml:space="preserve">Permissions:  </w:t>
      </w:r>
      <w:r>
        <w:rPr>
          <w:rFonts w:hint="default" w:ascii="Times New Roman" w:hAnsi="Times New Roman" w:cs="Times New Roman"/>
          <w:spacing w:val="39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 xml:space="preserve">When </w:t>
      </w:r>
      <w:r>
        <w:rPr>
          <w:rFonts w:hint="default" w:ascii="Times New Roman" w:hAnsi="Times New Roman" w:cs="Times New Roman"/>
          <w:spacing w:val="6"/>
          <w:w w:val="110"/>
          <w:sz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</w:rPr>
        <w:t>PERMISSION</w:t>
      </w:r>
      <w:r>
        <w:rPr>
          <w:rFonts w:hint="default" w:ascii="Times New Roman" w:hAnsi="Times New Roman" w:cs="Times New Roman"/>
          <w:i/>
          <w:w w:val="110"/>
          <w:sz w:val="24"/>
          <w:vertAlign w:val="subscript"/>
        </w:rPr>
        <w:t>D</w:t>
      </w:r>
      <w:r>
        <w:rPr>
          <w:rFonts w:hint="default" w:ascii="Times New Roman" w:hAnsi="Times New Roman" w:cs="Times New Roman"/>
          <w:i/>
          <w:w w:val="110"/>
          <w:sz w:val="24"/>
          <w:vertAlign w:val="baseline"/>
        </w:rPr>
        <w:t>ENIEDisreturnedfromthecheckSelf</w:t>
      </w:r>
      <w:r>
        <w:rPr>
          <w:rFonts w:hint="default" w:ascii="Times New Roman" w:hAnsi="Times New Roman" w:cs="Times New Roman"/>
          <w:i/>
          <w:spacing w:val="4"/>
          <w:w w:val="110"/>
          <w:sz w:val="24"/>
          <w:vertAlign w:val="baseline"/>
        </w:rPr>
        <w:t xml:space="preserve"> </w:t>
      </w:r>
      <w:r>
        <w:rPr>
          <w:rFonts w:hint="default" w:ascii="Times New Roman" w:hAnsi="Times New Roman" w:cs="Times New Roman"/>
          <w:i/>
          <w:w w:val="110"/>
          <w:sz w:val="24"/>
          <w:vertAlign w:val="baseline"/>
        </w:rPr>
        <w:t>Permission</w:t>
      </w:r>
      <w:r>
        <w:rPr>
          <w:rFonts w:hint="default" w:ascii="Times New Roman" w:hAnsi="Times New Roman" w:cs="Times New Roman"/>
          <w:w w:val="110"/>
          <w:sz w:val="24"/>
          <w:vertAlign w:val="baseline"/>
        </w:rPr>
        <w:t>()</w:t>
      </w:r>
      <w:r>
        <w:rPr>
          <w:rFonts w:hint="default" w:ascii="Times New Roman" w:hAnsi="Times New Roman" w:cs="Times New Roman"/>
          <w:i/>
          <w:w w:val="110"/>
          <w:sz w:val="24"/>
          <w:vertAlign w:val="baseline"/>
        </w:rPr>
        <w:t>met</w:t>
      </w:r>
    </w:p>
    <w:p>
      <w:pPr>
        <w:pStyle w:val="7"/>
        <w:spacing w:before="101" w:line="192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666666"/>
          <w:w w:val="120"/>
        </w:rPr>
        <w:t>//</w:t>
      </w:r>
      <w:r>
        <w:rPr>
          <w:rFonts w:hint="default" w:ascii="Times New Roman" w:hAnsi="Times New Roman" w:cs="Times New Roman"/>
          <w:color w:val="666666"/>
          <w:spacing w:val="31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Function</w:t>
      </w:r>
      <w:r>
        <w:rPr>
          <w:rFonts w:hint="default" w:ascii="Times New Roman" w:hAnsi="Times New Roman" w:cs="Times New Roman"/>
          <w:color w:val="666666"/>
          <w:spacing w:val="32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to</w:t>
      </w:r>
      <w:r>
        <w:rPr>
          <w:rFonts w:hint="default" w:ascii="Times New Roman" w:hAnsi="Times New Roman" w:cs="Times New Roman"/>
          <w:color w:val="666666"/>
          <w:spacing w:val="32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check</w:t>
      </w:r>
      <w:r>
        <w:rPr>
          <w:rFonts w:hint="default" w:ascii="Times New Roman" w:hAnsi="Times New Roman" w:cs="Times New Roman"/>
          <w:color w:val="666666"/>
          <w:spacing w:val="32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and</w:t>
      </w:r>
      <w:r>
        <w:rPr>
          <w:rFonts w:hint="default" w:ascii="Times New Roman" w:hAnsi="Times New Roman" w:cs="Times New Roman"/>
          <w:color w:val="666666"/>
          <w:spacing w:val="32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request</w:t>
      </w:r>
      <w:r>
        <w:rPr>
          <w:rFonts w:hint="default" w:ascii="Times New Roman" w:hAnsi="Times New Roman" w:cs="Times New Roman"/>
          <w:color w:val="666666"/>
          <w:spacing w:val="32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permission</w:t>
      </w:r>
    </w:p>
    <w:p>
      <w:pPr>
        <w:pStyle w:val="7"/>
        <w:spacing w:line="189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5"/>
        </w:rPr>
        <w:t>public</w:t>
      </w:r>
      <w:r>
        <w:rPr>
          <w:rFonts w:hint="default" w:ascii="Times New Roman" w:hAnsi="Times New Roman" w:cs="Times New Roman"/>
          <w:color w:val="0000FF"/>
          <w:spacing w:val="24"/>
          <w:w w:val="125"/>
        </w:rPr>
        <w:t xml:space="preserve"> </w:t>
      </w:r>
      <w:r>
        <w:rPr>
          <w:rFonts w:hint="default" w:ascii="Times New Roman" w:hAnsi="Times New Roman" w:cs="Times New Roman"/>
          <w:color w:val="0000FF"/>
          <w:w w:val="125"/>
        </w:rPr>
        <w:t>void</w:t>
      </w:r>
      <w:r>
        <w:rPr>
          <w:rFonts w:hint="default" w:ascii="Times New Roman" w:hAnsi="Times New Roman" w:cs="Times New Roman"/>
          <w:color w:val="0000FF"/>
          <w:spacing w:val="24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checkPermission(String</w:t>
      </w:r>
      <w:r>
        <w:rPr>
          <w:rFonts w:hint="default" w:ascii="Times New Roman" w:hAnsi="Times New Roman" w:cs="Times New Roman"/>
          <w:spacing w:val="25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permission,</w:t>
      </w:r>
      <w:r>
        <w:rPr>
          <w:rFonts w:hint="default" w:ascii="Times New Roman" w:hAnsi="Times New Roman" w:cs="Times New Roman"/>
          <w:spacing w:val="24"/>
          <w:w w:val="125"/>
        </w:rPr>
        <w:t xml:space="preserve"> </w:t>
      </w:r>
      <w:r>
        <w:rPr>
          <w:rFonts w:hint="default" w:ascii="Times New Roman" w:hAnsi="Times New Roman" w:cs="Times New Roman"/>
          <w:color w:val="0000FF"/>
          <w:w w:val="125"/>
        </w:rPr>
        <w:t>int</w:t>
      </w:r>
      <w:r>
        <w:rPr>
          <w:rFonts w:hint="default" w:ascii="Times New Roman" w:hAnsi="Times New Roman" w:cs="Times New Roman"/>
          <w:color w:val="0000FF"/>
          <w:spacing w:val="25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requestCode)</w:t>
      </w:r>
    </w:p>
    <w:p>
      <w:pPr>
        <w:pStyle w:val="7"/>
        <w:spacing w:line="192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{</w:t>
      </w:r>
    </w:p>
    <w:p>
      <w:pPr>
        <w:pStyle w:val="7"/>
        <w:spacing w:line="186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666666"/>
          <w:w w:val="130"/>
        </w:rPr>
        <w:t>//</w:t>
      </w:r>
      <w:r>
        <w:rPr>
          <w:rFonts w:hint="default" w:ascii="Times New Roman" w:hAnsi="Times New Roman" w:cs="Times New Roman"/>
          <w:color w:val="666666"/>
          <w:spacing w:val="8"/>
          <w:w w:val="130"/>
        </w:rPr>
        <w:t xml:space="preserve"> </w:t>
      </w:r>
      <w:r>
        <w:rPr>
          <w:rFonts w:hint="default" w:ascii="Times New Roman" w:hAnsi="Times New Roman" w:cs="Times New Roman"/>
          <w:color w:val="666666"/>
          <w:w w:val="130"/>
        </w:rPr>
        <w:t>Checking</w:t>
      </w:r>
      <w:r>
        <w:rPr>
          <w:rFonts w:hint="default" w:ascii="Times New Roman" w:hAnsi="Times New Roman" w:cs="Times New Roman"/>
          <w:color w:val="666666"/>
          <w:spacing w:val="9"/>
          <w:w w:val="130"/>
        </w:rPr>
        <w:t xml:space="preserve"> </w:t>
      </w:r>
      <w:r>
        <w:rPr>
          <w:rFonts w:hint="default" w:ascii="Times New Roman" w:hAnsi="Times New Roman" w:cs="Times New Roman"/>
          <w:color w:val="666666"/>
          <w:w w:val="145"/>
        </w:rPr>
        <w:t>if</w:t>
      </w:r>
      <w:r>
        <w:rPr>
          <w:rFonts w:hint="default" w:ascii="Times New Roman" w:hAnsi="Times New Roman" w:cs="Times New Roman"/>
          <w:color w:val="666666"/>
          <w:spacing w:val="3"/>
          <w:w w:val="145"/>
        </w:rPr>
        <w:t xml:space="preserve"> </w:t>
      </w:r>
      <w:r>
        <w:rPr>
          <w:rFonts w:hint="default" w:ascii="Times New Roman" w:hAnsi="Times New Roman" w:cs="Times New Roman"/>
          <w:color w:val="666666"/>
          <w:w w:val="130"/>
        </w:rPr>
        <w:t>permission</w:t>
      </w:r>
      <w:r>
        <w:rPr>
          <w:rFonts w:hint="default" w:ascii="Times New Roman" w:hAnsi="Times New Roman" w:cs="Times New Roman"/>
          <w:color w:val="666666"/>
          <w:spacing w:val="8"/>
          <w:w w:val="130"/>
        </w:rPr>
        <w:t xml:space="preserve"> </w:t>
      </w:r>
      <w:r>
        <w:rPr>
          <w:rFonts w:hint="default" w:ascii="Times New Roman" w:hAnsi="Times New Roman" w:cs="Times New Roman"/>
          <w:color w:val="666666"/>
          <w:w w:val="145"/>
        </w:rPr>
        <w:t>is</w:t>
      </w:r>
      <w:r>
        <w:rPr>
          <w:rFonts w:hint="default" w:ascii="Times New Roman" w:hAnsi="Times New Roman" w:cs="Times New Roman"/>
          <w:color w:val="666666"/>
          <w:spacing w:val="3"/>
          <w:w w:val="145"/>
        </w:rPr>
        <w:t xml:space="preserve"> </w:t>
      </w:r>
      <w:r>
        <w:rPr>
          <w:rFonts w:hint="default" w:ascii="Times New Roman" w:hAnsi="Times New Roman" w:cs="Times New Roman"/>
          <w:color w:val="666666"/>
          <w:w w:val="130"/>
        </w:rPr>
        <w:t>not</w:t>
      </w:r>
      <w:r>
        <w:rPr>
          <w:rFonts w:hint="default" w:ascii="Times New Roman" w:hAnsi="Times New Roman" w:cs="Times New Roman"/>
          <w:color w:val="666666"/>
          <w:spacing w:val="9"/>
          <w:w w:val="130"/>
        </w:rPr>
        <w:t xml:space="preserve"> </w:t>
      </w:r>
      <w:r>
        <w:rPr>
          <w:rFonts w:hint="default" w:ascii="Times New Roman" w:hAnsi="Times New Roman" w:cs="Times New Roman"/>
          <w:color w:val="666666"/>
          <w:w w:val="130"/>
        </w:rPr>
        <w:t>granted</w:t>
      </w:r>
    </w:p>
    <w:p>
      <w:pPr>
        <w:pStyle w:val="7"/>
        <w:spacing w:line="189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0"/>
        </w:rPr>
        <w:t xml:space="preserve">if </w:t>
      </w:r>
      <w:r>
        <w:rPr>
          <w:rFonts w:hint="default" w:ascii="Times New Roman" w:hAnsi="Times New Roman" w:cs="Times New Roman"/>
          <w:color w:val="0000FF"/>
          <w:spacing w:val="15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(ContextCompat.checkSelfPermission(MainActivity.</w:t>
      </w:r>
      <w:r>
        <w:rPr>
          <w:rFonts w:hint="default" w:ascii="Times New Roman" w:hAnsi="Times New Roman" w:cs="Times New Roman"/>
          <w:color w:val="0000FF"/>
          <w:w w:val="120"/>
        </w:rPr>
        <w:t>this</w:t>
      </w:r>
      <w:r>
        <w:rPr>
          <w:rFonts w:hint="default" w:ascii="Times New Roman" w:hAnsi="Times New Roman" w:cs="Times New Roman"/>
          <w:w w:val="120"/>
        </w:rPr>
        <w:t xml:space="preserve">, </w:t>
      </w:r>
      <w:r>
        <w:rPr>
          <w:rFonts w:hint="default" w:ascii="Times New Roman" w:hAnsi="Times New Roman" w:cs="Times New Roman"/>
          <w:spacing w:val="15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 xml:space="preserve">permission) </w:t>
      </w:r>
      <w:r>
        <w:rPr>
          <w:rFonts w:hint="default" w:ascii="Times New Roman" w:hAnsi="Times New Roman" w:cs="Times New Roman"/>
          <w:spacing w:val="16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 xml:space="preserve">== </w:t>
      </w:r>
      <w:r>
        <w:rPr>
          <w:rFonts w:hint="default" w:ascii="Times New Roman" w:hAnsi="Times New Roman" w:cs="Times New Roman"/>
          <w:spacing w:val="15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PackageManager.</w:t>
      </w:r>
    </w:p>
    <w:p>
      <w:pPr>
        <w:pStyle w:val="7"/>
        <w:spacing w:line="189" w:lineRule="exact"/>
        <w:ind w:left="160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PERMISSION_DENIED)</w:t>
      </w:r>
      <w:r>
        <w:rPr>
          <w:rFonts w:hint="default" w:ascii="Times New Roman" w:hAnsi="Times New Roman" w:cs="Times New Roman"/>
          <w:spacing w:val="20"/>
          <w:w w:val="110"/>
        </w:rPr>
        <w:t xml:space="preserve"> </w:t>
      </w:r>
      <w:r>
        <w:rPr>
          <w:rFonts w:hint="default" w:ascii="Times New Roman" w:hAnsi="Times New Roman" w:cs="Times New Roman"/>
          <w:w w:val="110"/>
        </w:rPr>
        <w:t>{</w:t>
      </w:r>
    </w:p>
    <w:p>
      <w:pPr>
        <w:pStyle w:val="7"/>
        <w:spacing w:line="192" w:lineRule="exact"/>
        <w:ind w:left="15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ActivityCompat.requestPermissions(MainActivity.</w:t>
      </w:r>
      <w:r>
        <w:rPr>
          <w:rFonts w:hint="default" w:ascii="Times New Roman" w:hAnsi="Times New Roman" w:cs="Times New Roman"/>
          <w:color w:val="0000FF"/>
          <w:w w:val="125"/>
        </w:rPr>
        <w:t>this</w:t>
      </w:r>
      <w:r>
        <w:rPr>
          <w:rFonts w:hint="default" w:ascii="Times New Roman" w:hAnsi="Times New Roman" w:cs="Times New Roman"/>
          <w:w w:val="125"/>
        </w:rPr>
        <w:t>,</w:t>
      </w:r>
      <w:r>
        <w:rPr>
          <w:rFonts w:hint="default" w:ascii="Times New Roman" w:hAnsi="Times New Roman" w:cs="Times New Roman"/>
          <w:spacing w:val="39"/>
          <w:w w:val="125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>new</w:t>
      </w:r>
      <w:r>
        <w:rPr>
          <w:rFonts w:hint="default" w:ascii="Times New Roman" w:hAnsi="Times New Roman" w:cs="Times New Roman"/>
          <w:color w:val="0000FF"/>
          <w:spacing w:val="42"/>
          <w:w w:val="120"/>
        </w:rPr>
        <w:t xml:space="preserve"> </w:t>
      </w:r>
      <w:r>
        <w:rPr>
          <w:rFonts w:hint="default" w:ascii="Times New Roman" w:hAnsi="Times New Roman" w:cs="Times New Roman"/>
          <w:w w:val="125"/>
        </w:rPr>
        <w:t>String[]</w:t>
      </w:r>
      <w:r>
        <w:rPr>
          <w:rFonts w:hint="default" w:ascii="Times New Roman" w:hAnsi="Times New Roman" w:cs="Times New Roman"/>
          <w:spacing w:val="40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{</w:t>
      </w:r>
      <w:r>
        <w:rPr>
          <w:rFonts w:hint="default" w:ascii="Times New Roman" w:hAnsi="Times New Roman" w:cs="Times New Roman"/>
          <w:spacing w:val="40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permission</w:t>
      </w:r>
      <w:r>
        <w:rPr>
          <w:rFonts w:hint="default" w:ascii="Times New Roman" w:hAnsi="Times New Roman" w:cs="Times New Roman"/>
          <w:spacing w:val="40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},</w:t>
      </w:r>
      <w:r>
        <w:rPr>
          <w:rFonts w:hint="default" w:ascii="Times New Roman" w:hAnsi="Times New Roman" w:cs="Times New Roman"/>
          <w:spacing w:val="40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requestCode);</w:t>
      </w:r>
    </w:p>
    <w:p>
      <w:pPr>
        <w:pStyle w:val="7"/>
        <w:spacing w:line="186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92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50"/>
        </w:rPr>
        <w:t>else</w:t>
      </w:r>
      <w:r>
        <w:rPr>
          <w:rFonts w:hint="default" w:ascii="Times New Roman" w:hAnsi="Times New Roman" w:cs="Times New Roman"/>
          <w:color w:val="0000FF"/>
          <w:spacing w:val="5"/>
          <w:w w:val="150"/>
        </w:rPr>
        <w:t xml:space="preserve"> </w:t>
      </w:r>
      <w:r>
        <w:rPr>
          <w:rFonts w:hint="default" w:ascii="Times New Roman" w:hAnsi="Times New Roman" w:cs="Times New Roman"/>
          <w:w w:val="150"/>
        </w:rPr>
        <w:t>{</w:t>
      </w:r>
    </w:p>
    <w:p>
      <w:pPr>
        <w:spacing w:after="0" w:line="192" w:lineRule="exact"/>
        <w:rPr>
          <w:rFonts w:hint="default" w:ascii="Times New Roman" w:hAnsi="Times New Roman" w:cs="Times New Roman"/>
        </w:rPr>
        <w:sectPr>
          <w:pgSz w:w="12240" w:h="15840"/>
          <w:pgMar w:top="1340" w:right="0" w:bottom="980" w:left="1040" w:header="0" w:footer="792" w:gutter="0"/>
          <w:cols w:space="720" w:num="1"/>
        </w:sectPr>
      </w:pPr>
    </w:p>
    <w:p>
      <w:pPr>
        <w:pStyle w:val="7"/>
        <w:spacing w:before="47" w:line="192" w:lineRule="exact"/>
        <w:ind w:left="15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Toast.makeText(MainActivity.</w:t>
      </w:r>
      <w:r>
        <w:rPr>
          <w:rFonts w:hint="default" w:ascii="Times New Roman" w:hAnsi="Times New Roman" w:cs="Times New Roman"/>
          <w:color w:val="0000FF"/>
          <w:w w:val="120"/>
        </w:rPr>
        <w:t>this</w:t>
      </w:r>
      <w:r>
        <w:rPr>
          <w:rFonts w:hint="default" w:ascii="Times New Roman" w:hAnsi="Times New Roman" w:cs="Times New Roman"/>
          <w:w w:val="120"/>
        </w:rPr>
        <w:t>,</w:t>
      </w:r>
      <w:r>
        <w:rPr>
          <w:rFonts w:hint="default" w:ascii="Times New Roman" w:hAnsi="Times New Roman" w:cs="Times New Roman"/>
          <w:spacing w:val="4"/>
          <w:w w:val="120"/>
        </w:rPr>
        <w:t xml:space="preserve"> </w:t>
      </w:r>
      <w:r>
        <w:rPr>
          <w:rFonts w:hint="default" w:ascii="Times New Roman" w:hAnsi="Times New Roman" w:cs="Times New Roman"/>
          <w:color w:val="FF0000"/>
          <w:w w:val="120"/>
        </w:rPr>
        <w:t xml:space="preserve">"Permission </w:t>
      </w:r>
      <w:r>
        <w:rPr>
          <w:rFonts w:hint="default" w:ascii="Times New Roman" w:hAnsi="Times New Roman" w:cs="Times New Roman"/>
          <w:color w:val="FF0000"/>
          <w:spacing w:val="3"/>
          <w:w w:val="120"/>
        </w:rPr>
        <w:t xml:space="preserve"> </w:t>
      </w:r>
      <w:r>
        <w:rPr>
          <w:rFonts w:hint="default" w:ascii="Times New Roman" w:hAnsi="Times New Roman" w:cs="Times New Roman"/>
          <w:color w:val="FF0000"/>
          <w:w w:val="120"/>
        </w:rPr>
        <w:t xml:space="preserve">already </w:t>
      </w:r>
      <w:r>
        <w:rPr>
          <w:rFonts w:hint="default" w:ascii="Times New Roman" w:hAnsi="Times New Roman" w:cs="Times New Roman"/>
          <w:color w:val="FF0000"/>
          <w:spacing w:val="3"/>
          <w:w w:val="120"/>
        </w:rPr>
        <w:t xml:space="preserve"> </w:t>
      </w:r>
      <w:r>
        <w:rPr>
          <w:rFonts w:hint="default" w:ascii="Times New Roman" w:hAnsi="Times New Roman" w:cs="Times New Roman"/>
          <w:color w:val="FF0000"/>
          <w:w w:val="120"/>
        </w:rPr>
        <w:t>granted"</w:t>
      </w:r>
      <w:r>
        <w:rPr>
          <w:rFonts w:hint="default" w:ascii="Times New Roman" w:hAnsi="Times New Roman" w:cs="Times New Roman"/>
          <w:w w:val="120"/>
        </w:rPr>
        <w:t xml:space="preserve">, </w:t>
      </w:r>
      <w:r>
        <w:rPr>
          <w:rFonts w:hint="default" w:ascii="Times New Roman" w:hAnsi="Times New Roman" w:cs="Times New Roman"/>
          <w:spacing w:val="3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Toast.LENGTH_SHORT).show();</w:t>
      </w:r>
    </w:p>
    <w:p>
      <w:pPr>
        <w:pStyle w:val="7"/>
        <w:spacing w:line="189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92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8"/>
        <w:rPr>
          <w:rFonts w:hint="default" w:ascii="Times New Roman" w:hAnsi="Times New Roman" w:cs="Times New Roman"/>
          <w:sz w:val="28"/>
        </w:rPr>
      </w:pPr>
    </w:p>
    <w:p>
      <w:pPr>
        <w:pStyle w:val="3"/>
        <w:numPr>
          <w:ilvl w:val="1"/>
          <w:numId w:val="13"/>
        </w:numPr>
        <w:tabs>
          <w:tab w:val="left" w:pos="400"/>
        </w:tabs>
        <w:spacing w:before="62" w:after="0" w:line="228" w:lineRule="auto"/>
        <w:ind w:left="400" w:right="1436" w:hanging="282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Override onRequestPermissionsResult() method: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onRequestPermissionsResult() is called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when user grant or decline the permission.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RequestCode is one of the parameters of this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function which is used to check user action for the corresponding requests.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Here a toast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message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is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shown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indicating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permission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user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action.</w:t>
      </w:r>
    </w:p>
    <w:p>
      <w:pPr>
        <w:pStyle w:val="7"/>
        <w:spacing w:before="97" w:line="192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@Override</w:t>
      </w:r>
    </w:p>
    <w:p>
      <w:pPr>
        <w:pStyle w:val="7"/>
        <w:spacing w:line="189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0"/>
        </w:rPr>
        <w:t>public</w:t>
      </w:r>
      <w:r>
        <w:rPr>
          <w:rFonts w:hint="default" w:ascii="Times New Roman" w:hAnsi="Times New Roman" w:cs="Times New Roman"/>
          <w:color w:val="0000FF"/>
          <w:spacing w:val="6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 xml:space="preserve">void </w:t>
      </w:r>
      <w:r>
        <w:rPr>
          <w:rFonts w:hint="default" w:ascii="Times New Roman" w:hAnsi="Times New Roman" w:cs="Times New Roman"/>
          <w:color w:val="0000FF"/>
          <w:spacing w:val="5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onRequestPermissionsResult(</w:t>
      </w:r>
      <w:r>
        <w:rPr>
          <w:rFonts w:hint="default" w:ascii="Times New Roman" w:hAnsi="Times New Roman" w:cs="Times New Roman"/>
          <w:color w:val="0000FF"/>
          <w:w w:val="120"/>
        </w:rPr>
        <w:t xml:space="preserve">int </w:t>
      </w:r>
      <w:r>
        <w:rPr>
          <w:rFonts w:hint="default" w:ascii="Times New Roman" w:hAnsi="Times New Roman" w:cs="Times New Roman"/>
          <w:color w:val="0000FF"/>
          <w:spacing w:val="5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requestCode,</w:t>
      </w:r>
    </w:p>
    <w:p>
      <w:pPr>
        <w:pStyle w:val="7"/>
        <w:spacing w:before="2" w:line="232" w:lineRule="auto"/>
        <w:ind w:left="3870" w:right="478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1"/>
          <w:w w:val="120"/>
        </w:rPr>
        <w:t>@NonNull</w:t>
      </w:r>
      <w:r>
        <w:rPr>
          <w:rFonts w:hint="default" w:ascii="Times New Roman" w:hAnsi="Times New Roman" w:cs="Times New Roman"/>
          <w:spacing w:val="11"/>
          <w:w w:val="120"/>
        </w:rPr>
        <w:t xml:space="preserve"> </w:t>
      </w:r>
      <w:r>
        <w:rPr>
          <w:rFonts w:hint="default" w:ascii="Times New Roman" w:hAnsi="Times New Roman" w:cs="Times New Roman"/>
          <w:w w:val="125"/>
        </w:rPr>
        <w:t>String[]</w:t>
      </w:r>
      <w:r>
        <w:rPr>
          <w:rFonts w:hint="default" w:ascii="Times New Roman" w:hAnsi="Times New Roman" w:cs="Times New Roman"/>
          <w:spacing w:val="10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permissions,</w:t>
      </w:r>
      <w:r>
        <w:rPr>
          <w:rFonts w:hint="default" w:ascii="Times New Roman" w:hAnsi="Times New Roman" w:cs="Times New Roman"/>
          <w:spacing w:val="-42"/>
          <w:w w:val="125"/>
        </w:rPr>
        <w:t xml:space="preserve"> </w:t>
      </w:r>
      <w:r>
        <w:rPr>
          <w:rFonts w:hint="default" w:ascii="Times New Roman" w:hAnsi="Times New Roman" w:cs="Times New Roman"/>
          <w:w w:val="120"/>
        </w:rPr>
        <w:t>@NonNull</w:t>
      </w:r>
      <w:r>
        <w:rPr>
          <w:rFonts w:hint="default" w:ascii="Times New Roman" w:hAnsi="Times New Roman" w:cs="Times New Roman"/>
          <w:spacing w:val="20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30"/>
        </w:rPr>
        <w:t>int</w:t>
      </w:r>
      <w:r>
        <w:rPr>
          <w:rFonts w:hint="default" w:ascii="Times New Roman" w:hAnsi="Times New Roman" w:cs="Times New Roman"/>
          <w:w w:val="130"/>
        </w:rPr>
        <w:t>[]</w:t>
      </w:r>
      <w:r>
        <w:rPr>
          <w:rFonts w:hint="default" w:ascii="Times New Roman" w:hAnsi="Times New Roman" w:cs="Times New Roman"/>
          <w:spacing w:val="17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grantResults)</w:t>
      </w:r>
    </w:p>
    <w:p>
      <w:pPr>
        <w:pStyle w:val="7"/>
        <w:spacing w:line="188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{</w:t>
      </w:r>
    </w:p>
    <w:p>
      <w:pPr>
        <w:pStyle w:val="7"/>
        <w:spacing w:line="465" w:lineRule="auto"/>
        <w:ind w:left="1203" w:right="389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0"/>
        </w:rPr>
        <w:t>super</w:t>
      </w:r>
      <w:r>
        <w:rPr>
          <w:rFonts w:hint="default" w:ascii="Times New Roman" w:hAnsi="Times New Roman" w:cs="Times New Roman"/>
          <w:w w:val="120"/>
        </w:rPr>
        <w:t>.onRequestPermissionsResult(requestCode,</w:t>
      </w:r>
      <w:r>
        <w:rPr>
          <w:rFonts w:hint="default" w:ascii="Times New Roman" w:hAnsi="Times New Roman" w:cs="Times New Roman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 xml:space="preserve">permissions, </w:t>
      </w:r>
      <w:r>
        <w:rPr>
          <w:rFonts w:hint="default" w:ascii="Times New Roman" w:hAnsi="Times New Roman" w:cs="Times New Roman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grantResults);</w:t>
      </w:r>
      <w:r>
        <w:rPr>
          <w:rFonts w:hint="default" w:ascii="Times New Roman" w:hAnsi="Times New Roman" w:cs="Times New Roman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70"/>
        </w:rPr>
        <w:t>if</w:t>
      </w:r>
      <w:r>
        <w:rPr>
          <w:rFonts w:hint="default" w:ascii="Times New Roman" w:hAnsi="Times New Roman" w:cs="Times New Roman"/>
          <w:color w:val="0000FF"/>
          <w:spacing w:val="7"/>
          <w:w w:val="170"/>
        </w:rPr>
        <w:t xml:space="preserve"> </w:t>
      </w:r>
      <w:r>
        <w:rPr>
          <w:rFonts w:hint="default" w:ascii="Times New Roman" w:hAnsi="Times New Roman" w:cs="Times New Roman"/>
          <w:w w:val="125"/>
        </w:rPr>
        <w:t>(requestCode</w:t>
      </w:r>
      <w:r>
        <w:rPr>
          <w:rFonts w:hint="default" w:ascii="Times New Roman" w:hAnsi="Times New Roman" w:cs="Times New Roman"/>
          <w:spacing w:val="24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==</w:t>
      </w:r>
      <w:r>
        <w:rPr>
          <w:rFonts w:hint="default" w:ascii="Times New Roman" w:hAnsi="Times New Roman" w:cs="Times New Roman"/>
          <w:spacing w:val="24"/>
          <w:w w:val="125"/>
        </w:rPr>
        <w:t xml:space="preserve"> </w:t>
      </w:r>
      <w:r>
        <w:rPr>
          <w:rFonts w:hint="default" w:ascii="Times New Roman" w:hAnsi="Times New Roman" w:cs="Times New Roman"/>
          <w:w w:val="120"/>
        </w:rPr>
        <w:t>CAMERA_PERMISSION_CODE)</w:t>
      </w:r>
      <w:r>
        <w:rPr>
          <w:rFonts w:hint="default" w:ascii="Times New Roman" w:hAnsi="Times New Roman" w:cs="Times New Roman"/>
          <w:spacing w:val="25"/>
          <w:w w:val="120"/>
        </w:rPr>
        <w:t xml:space="preserve"> </w:t>
      </w:r>
      <w:r>
        <w:rPr>
          <w:rFonts w:hint="default" w:ascii="Times New Roman" w:hAnsi="Times New Roman" w:cs="Times New Roman"/>
          <w:w w:val="170"/>
        </w:rPr>
        <w:t>{</w:t>
      </w:r>
    </w:p>
    <w:p>
      <w:pPr>
        <w:pStyle w:val="7"/>
        <w:spacing w:line="192" w:lineRule="exact"/>
        <w:ind w:left="15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666666"/>
          <w:w w:val="120"/>
        </w:rPr>
        <w:t>//</w:t>
      </w:r>
      <w:r>
        <w:rPr>
          <w:rFonts w:hint="default" w:ascii="Times New Roman" w:hAnsi="Times New Roman" w:cs="Times New Roman"/>
          <w:color w:val="666666"/>
          <w:spacing w:val="31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Checking</w:t>
      </w:r>
      <w:r>
        <w:rPr>
          <w:rFonts w:hint="default" w:ascii="Times New Roman" w:hAnsi="Times New Roman" w:cs="Times New Roman"/>
          <w:color w:val="666666"/>
          <w:spacing w:val="31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whether</w:t>
      </w:r>
      <w:r>
        <w:rPr>
          <w:rFonts w:hint="default" w:ascii="Times New Roman" w:hAnsi="Times New Roman" w:cs="Times New Roman"/>
          <w:color w:val="666666"/>
          <w:spacing w:val="31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user</w:t>
      </w:r>
      <w:r>
        <w:rPr>
          <w:rFonts w:hint="default" w:ascii="Times New Roman" w:hAnsi="Times New Roman" w:cs="Times New Roman"/>
          <w:color w:val="666666"/>
          <w:spacing w:val="31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granted</w:t>
      </w:r>
      <w:r>
        <w:rPr>
          <w:rFonts w:hint="default" w:ascii="Times New Roman" w:hAnsi="Times New Roman" w:cs="Times New Roman"/>
          <w:color w:val="666666"/>
          <w:spacing w:val="31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the</w:t>
      </w:r>
      <w:r>
        <w:rPr>
          <w:rFonts w:hint="default" w:ascii="Times New Roman" w:hAnsi="Times New Roman" w:cs="Times New Roman"/>
          <w:color w:val="666666"/>
          <w:spacing w:val="32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permission</w:t>
      </w:r>
      <w:r>
        <w:rPr>
          <w:rFonts w:hint="default" w:ascii="Times New Roman" w:hAnsi="Times New Roman" w:cs="Times New Roman"/>
          <w:color w:val="666666"/>
          <w:spacing w:val="31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or</w:t>
      </w:r>
      <w:r>
        <w:rPr>
          <w:rFonts w:hint="default" w:ascii="Times New Roman" w:hAnsi="Times New Roman" w:cs="Times New Roman"/>
          <w:color w:val="666666"/>
          <w:spacing w:val="31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not.</w:t>
      </w:r>
    </w:p>
    <w:p>
      <w:pPr>
        <w:pStyle w:val="7"/>
        <w:spacing w:line="192" w:lineRule="exact"/>
        <w:ind w:left="15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70"/>
        </w:rPr>
        <w:t>if</w:t>
      </w:r>
      <w:r>
        <w:rPr>
          <w:rFonts w:hint="default" w:ascii="Times New Roman" w:hAnsi="Times New Roman" w:cs="Times New Roman"/>
          <w:color w:val="0000FF"/>
          <w:spacing w:val="18"/>
          <w:w w:val="170"/>
        </w:rPr>
        <w:t xml:space="preserve"> </w:t>
      </w:r>
      <w:r>
        <w:rPr>
          <w:rFonts w:hint="default" w:ascii="Times New Roman" w:hAnsi="Times New Roman" w:cs="Times New Roman"/>
          <w:w w:val="115"/>
        </w:rPr>
        <w:t>(grantResults.length</w:t>
      </w:r>
      <w:r>
        <w:rPr>
          <w:rFonts w:hint="default" w:ascii="Times New Roman" w:hAnsi="Times New Roman" w:cs="Times New Roman"/>
          <w:spacing w:val="39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&gt;</w:t>
      </w:r>
      <w:r>
        <w:rPr>
          <w:rFonts w:hint="default" w:ascii="Times New Roman" w:hAnsi="Times New Roman" w:cs="Times New Roman"/>
          <w:spacing w:val="39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0</w:t>
      </w:r>
      <w:r>
        <w:rPr>
          <w:rFonts w:hint="default" w:ascii="Times New Roman" w:hAnsi="Times New Roman" w:cs="Times New Roman"/>
          <w:spacing w:val="39"/>
          <w:w w:val="115"/>
        </w:rPr>
        <w:t xml:space="preserve"> </w:t>
      </w:r>
      <w:r>
        <w:rPr>
          <w:rFonts w:hint="default" w:ascii="Times New Roman" w:hAnsi="Times New Roman" w:cs="Times New Roman"/>
          <w:w w:val="105"/>
        </w:rPr>
        <w:t>&amp;&amp;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15"/>
        </w:rPr>
        <w:t>grantResults[0]</w:t>
      </w:r>
      <w:r>
        <w:rPr>
          <w:rFonts w:hint="default" w:ascii="Times New Roman" w:hAnsi="Times New Roman" w:cs="Times New Roman"/>
          <w:spacing w:val="39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==</w:t>
      </w:r>
      <w:r>
        <w:rPr>
          <w:rFonts w:hint="default" w:ascii="Times New Roman" w:hAnsi="Times New Roman" w:cs="Times New Roman"/>
          <w:spacing w:val="38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PackageManager.PERMISSION_GRANTED)</w:t>
      </w:r>
      <w:r>
        <w:rPr>
          <w:rFonts w:hint="default" w:ascii="Times New Roman" w:hAnsi="Times New Roman" w:cs="Times New Roman"/>
          <w:spacing w:val="39"/>
          <w:w w:val="115"/>
        </w:rPr>
        <w:t xml:space="preserve"> </w:t>
      </w:r>
      <w:r>
        <w:rPr>
          <w:rFonts w:hint="default" w:ascii="Times New Roman" w:hAnsi="Times New Roman" w:cs="Times New Roman"/>
          <w:w w:val="170"/>
        </w:rPr>
        <w:t>{</w:t>
      </w:r>
    </w:p>
    <w:p>
      <w:pPr>
        <w:pStyle w:val="7"/>
        <w:spacing w:before="3"/>
        <w:rPr>
          <w:rFonts w:hint="default" w:ascii="Times New Roman" w:hAnsi="Times New Roman" w:cs="Times New Roman"/>
          <w:sz w:val="9"/>
        </w:rPr>
      </w:pPr>
    </w:p>
    <w:p>
      <w:pPr>
        <w:pStyle w:val="7"/>
        <w:spacing w:before="67" w:line="192" w:lineRule="exact"/>
        <w:ind w:left="18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666666"/>
          <w:w w:val="120"/>
        </w:rPr>
        <w:t>//</w:t>
      </w:r>
      <w:r>
        <w:rPr>
          <w:rFonts w:hint="default" w:ascii="Times New Roman" w:hAnsi="Times New Roman" w:cs="Times New Roman"/>
          <w:color w:val="666666"/>
          <w:spacing w:val="1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Showing</w:t>
      </w:r>
      <w:r>
        <w:rPr>
          <w:rFonts w:hint="default" w:ascii="Times New Roman" w:hAnsi="Times New Roman" w:cs="Times New Roman"/>
          <w:color w:val="666666"/>
          <w:spacing w:val="1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the</w:t>
      </w:r>
      <w:r>
        <w:rPr>
          <w:rFonts w:hint="default" w:ascii="Times New Roman" w:hAnsi="Times New Roman" w:cs="Times New Roman"/>
          <w:color w:val="666666"/>
          <w:spacing w:val="1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toast</w:t>
      </w:r>
      <w:r>
        <w:rPr>
          <w:rFonts w:hint="default" w:ascii="Times New Roman" w:hAnsi="Times New Roman" w:cs="Times New Roman"/>
          <w:color w:val="666666"/>
          <w:spacing w:val="1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message</w:t>
      </w:r>
    </w:p>
    <w:p>
      <w:pPr>
        <w:pStyle w:val="7"/>
        <w:spacing w:line="189" w:lineRule="exact"/>
        <w:ind w:left="18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4"/>
        </w:rPr>
        <w:t>Toast.makeTex</w:t>
      </w:r>
      <w:r>
        <w:rPr>
          <w:rFonts w:hint="default" w:ascii="Times New Roman" w:hAnsi="Times New Roman" w:cs="Times New Roman"/>
          <w:spacing w:val="-1"/>
          <w:w w:val="114"/>
        </w:rPr>
        <w:t>t</w:t>
      </w:r>
      <w:r>
        <w:rPr>
          <w:rFonts w:hint="default" w:ascii="Times New Roman" w:hAnsi="Times New Roman" w:cs="Times New Roman"/>
          <w:w w:val="130"/>
        </w:rPr>
        <w:t>(MainActivity.</w:t>
      </w:r>
      <w:r>
        <w:rPr>
          <w:rFonts w:hint="default" w:ascii="Times New Roman" w:hAnsi="Times New Roman" w:cs="Times New Roman"/>
          <w:color w:val="0000FF"/>
          <w:w w:val="142"/>
        </w:rPr>
        <w:t>this</w:t>
      </w:r>
      <w:r>
        <w:rPr>
          <w:rFonts w:hint="default" w:ascii="Times New Roman" w:hAnsi="Times New Roman" w:cs="Times New Roman"/>
          <w:w w:val="212"/>
        </w:rPr>
        <w:t>,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  <w:color w:val="FF0000"/>
          <w:w w:val="101"/>
        </w:rPr>
        <w:t>Camera</w:t>
      </w:r>
      <w:r>
        <w:rPr>
          <w:rFonts w:hint="default" w:ascii="Times New Roman" w:hAnsi="Times New Roman" w:cs="Times New Roman"/>
          <w:color w:val="FF0000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w w:val="118"/>
        </w:rPr>
        <w:t>Permission</w:t>
      </w:r>
      <w:r>
        <w:rPr>
          <w:rFonts w:hint="default" w:ascii="Times New Roman" w:hAnsi="Times New Roman" w:cs="Times New Roman"/>
          <w:color w:val="FF0000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w w:val="112"/>
        </w:rPr>
        <w:t>Grant</w:t>
      </w:r>
      <w:r>
        <w:rPr>
          <w:rFonts w:hint="default" w:ascii="Times New Roman" w:hAnsi="Times New Roman" w:cs="Times New Roman"/>
          <w:color w:val="FF0000"/>
          <w:spacing w:val="-1"/>
          <w:w w:val="112"/>
        </w:rPr>
        <w:t>e</w:t>
      </w:r>
      <w:r>
        <w:rPr>
          <w:rFonts w:hint="default" w:ascii="Times New Roman" w:hAnsi="Times New Roman" w:cs="Times New Roman"/>
          <w:color w:val="FF0000"/>
          <w:w w:val="100"/>
        </w:rPr>
        <w:t>d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  <w:w w:val="212"/>
        </w:rPr>
        <w:t>,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spacing w:val="12"/>
        </w:rPr>
        <w:t xml:space="preserve"> </w:t>
      </w:r>
      <w:r>
        <w:rPr>
          <w:rFonts w:hint="default" w:ascii="Times New Roman" w:hAnsi="Times New Roman" w:cs="Times New Roman"/>
          <w:w w:val="106"/>
        </w:rPr>
        <w:t>To</w:t>
      </w:r>
      <w:r>
        <w:rPr>
          <w:rFonts w:hint="default" w:ascii="Times New Roman" w:hAnsi="Times New Roman" w:cs="Times New Roman"/>
          <w:spacing w:val="-1"/>
          <w:w w:val="106"/>
        </w:rPr>
        <w:t>a</w:t>
      </w:r>
      <w:r>
        <w:rPr>
          <w:rFonts w:hint="default" w:ascii="Times New Roman" w:hAnsi="Times New Roman" w:cs="Times New Roman"/>
          <w:w w:val="114"/>
        </w:rPr>
        <w:t>st.LENGTH_SHORT).show();</w:t>
      </w:r>
    </w:p>
    <w:p>
      <w:pPr>
        <w:pStyle w:val="7"/>
        <w:spacing w:line="192" w:lineRule="exact"/>
        <w:ind w:left="15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87" w:lineRule="exact"/>
        <w:ind w:left="380" w:right="8054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50"/>
        </w:rPr>
        <w:t>else</w:t>
      </w:r>
      <w:r>
        <w:rPr>
          <w:rFonts w:hint="default" w:ascii="Times New Roman" w:hAnsi="Times New Roman" w:cs="Times New Roman"/>
          <w:color w:val="0000FF"/>
          <w:spacing w:val="5"/>
          <w:w w:val="150"/>
        </w:rPr>
        <w:t xml:space="preserve"> </w:t>
      </w:r>
      <w:r>
        <w:rPr>
          <w:rFonts w:hint="default" w:ascii="Times New Roman" w:hAnsi="Times New Roman" w:cs="Times New Roman"/>
          <w:w w:val="150"/>
        </w:rPr>
        <w:t>{</w:t>
      </w:r>
    </w:p>
    <w:p>
      <w:pPr>
        <w:pStyle w:val="7"/>
        <w:spacing w:line="192" w:lineRule="exact"/>
        <w:ind w:left="380" w:right="415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0"/>
        </w:rPr>
        <w:t>Toast.makeText(MainActivity.</w:t>
      </w:r>
      <w:r>
        <w:rPr>
          <w:rFonts w:hint="default" w:ascii="Times New Roman" w:hAnsi="Times New Roman" w:cs="Times New Roman"/>
          <w:color w:val="0000FF"/>
          <w:w w:val="120"/>
        </w:rPr>
        <w:t>this</w:t>
      </w:r>
      <w:r>
        <w:rPr>
          <w:rFonts w:hint="default" w:ascii="Times New Roman" w:hAnsi="Times New Roman" w:cs="Times New Roman"/>
          <w:w w:val="120"/>
        </w:rPr>
        <w:t>,</w:t>
      </w:r>
      <w:r>
        <w:rPr>
          <w:rFonts w:hint="default" w:ascii="Times New Roman" w:hAnsi="Times New Roman" w:cs="Times New Roman"/>
          <w:spacing w:val="17"/>
          <w:w w:val="120"/>
        </w:rPr>
        <w:t xml:space="preserve"> </w:t>
      </w:r>
      <w:r>
        <w:rPr>
          <w:rFonts w:hint="default" w:ascii="Times New Roman" w:hAnsi="Times New Roman" w:cs="Times New Roman"/>
          <w:color w:val="FF0000"/>
          <w:w w:val="120"/>
        </w:rPr>
        <w:t>"Camera</w:t>
      </w:r>
      <w:r>
        <w:rPr>
          <w:rFonts w:hint="default" w:ascii="Times New Roman" w:hAnsi="Times New Roman" w:cs="Times New Roman"/>
          <w:color w:val="FF0000"/>
          <w:spacing w:val="17"/>
          <w:w w:val="120"/>
        </w:rPr>
        <w:t xml:space="preserve"> </w:t>
      </w:r>
      <w:r>
        <w:rPr>
          <w:rFonts w:hint="default" w:ascii="Times New Roman" w:hAnsi="Times New Roman" w:cs="Times New Roman"/>
          <w:color w:val="FF0000"/>
          <w:w w:val="120"/>
        </w:rPr>
        <w:t>Permission</w:t>
      </w:r>
      <w:r>
        <w:rPr>
          <w:rFonts w:hint="default" w:ascii="Times New Roman" w:hAnsi="Times New Roman" w:cs="Times New Roman"/>
          <w:color w:val="FF0000"/>
          <w:spacing w:val="17"/>
          <w:w w:val="120"/>
        </w:rPr>
        <w:t xml:space="preserve"> </w:t>
      </w:r>
      <w:r>
        <w:rPr>
          <w:rFonts w:hint="default" w:ascii="Times New Roman" w:hAnsi="Times New Roman" w:cs="Times New Roman"/>
          <w:color w:val="FF0000"/>
          <w:w w:val="120"/>
        </w:rPr>
        <w:t>Denied"</w:t>
      </w:r>
      <w:r>
        <w:rPr>
          <w:rFonts w:hint="default" w:ascii="Times New Roman" w:hAnsi="Times New Roman" w:cs="Times New Roman"/>
          <w:w w:val="120"/>
        </w:rPr>
        <w:t>,</w:t>
      </w:r>
      <w:r>
        <w:rPr>
          <w:rFonts w:hint="default" w:ascii="Times New Roman" w:hAnsi="Times New Roman" w:cs="Times New Roman"/>
          <w:spacing w:val="18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Toast.LENGTH_SHORT).show();</w:t>
      </w:r>
    </w:p>
    <w:p>
      <w:pPr>
        <w:pStyle w:val="7"/>
        <w:spacing w:line="186" w:lineRule="exact"/>
        <w:ind w:left="15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92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232" w:lineRule="auto"/>
        <w:ind w:left="1507" w:right="5753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spacing w:val="-1"/>
          <w:w w:val="115"/>
        </w:rPr>
        <w:t>else</w:t>
      </w:r>
      <w:r>
        <w:rPr>
          <w:rFonts w:hint="default" w:ascii="Times New Roman" w:hAnsi="Times New Roman" w:cs="Times New Roman"/>
          <w:color w:val="0000FF"/>
          <w:spacing w:val="13"/>
          <w:w w:val="115"/>
        </w:rPr>
        <w:t xml:space="preserve"> </w:t>
      </w:r>
      <w:r>
        <w:rPr>
          <w:rFonts w:hint="default" w:ascii="Times New Roman" w:hAnsi="Times New Roman" w:cs="Times New Roman"/>
          <w:color w:val="0000FF"/>
          <w:spacing w:val="-1"/>
          <w:w w:val="115"/>
        </w:rPr>
        <w:t>if</w:t>
      </w:r>
      <w:r>
        <w:rPr>
          <w:rFonts w:hint="default" w:ascii="Times New Roman" w:hAnsi="Times New Roman" w:cs="Times New Roman"/>
          <w:color w:val="0000FF"/>
          <w:spacing w:val="14"/>
          <w:w w:val="115"/>
        </w:rPr>
        <w:t xml:space="preserve"> </w:t>
      </w:r>
      <w:r>
        <w:rPr>
          <w:rFonts w:hint="default" w:ascii="Times New Roman" w:hAnsi="Times New Roman" w:cs="Times New Roman"/>
          <w:spacing w:val="-1"/>
          <w:w w:val="115"/>
        </w:rPr>
        <w:t>(requestCode</w:t>
      </w:r>
      <w:r>
        <w:rPr>
          <w:rFonts w:hint="default" w:ascii="Times New Roman" w:hAnsi="Times New Roman" w:cs="Times New Roman"/>
          <w:spacing w:val="14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==</w:t>
      </w:r>
      <w:r>
        <w:rPr>
          <w:rFonts w:hint="default" w:ascii="Times New Roman" w:hAnsi="Times New Roman" w:cs="Times New Roman"/>
          <w:spacing w:val="14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STORAGE_PERMISSION_CODE)</w:t>
      </w:r>
      <w:r>
        <w:rPr>
          <w:rFonts w:hint="default" w:ascii="Times New Roman" w:hAnsi="Times New Roman" w:cs="Times New Roman"/>
          <w:spacing w:val="14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{</w:t>
      </w:r>
      <w:r>
        <w:rPr>
          <w:rFonts w:hint="default" w:ascii="Times New Roman" w:hAnsi="Times New Roman" w:cs="Times New Roman"/>
          <w:spacing w:val="-38"/>
          <w:w w:val="115"/>
        </w:rPr>
        <w:t xml:space="preserve"> </w:t>
      </w:r>
      <w:r>
        <w:rPr>
          <w:rFonts w:hint="default" w:ascii="Times New Roman" w:hAnsi="Times New Roman" w:cs="Times New Roman"/>
          <w:color w:val="0000FF"/>
          <w:w w:val="170"/>
        </w:rPr>
        <w:t>if</w:t>
      </w:r>
      <w:r>
        <w:rPr>
          <w:rFonts w:hint="default" w:ascii="Times New Roman" w:hAnsi="Times New Roman" w:cs="Times New Roman"/>
          <w:color w:val="0000FF"/>
          <w:spacing w:val="24"/>
          <w:w w:val="170"/>
        </w:rPr>
        <w:t xml:space="preserve"> </w:t>
      </w:r>
      <w:r>
        <w:rPr>
          <w:rFonts w:hint="default" w:ascii="Times New Roman" w:hAnsi="Times New Roman" w:cs="Times New Roman"/>
          <w:w w:val="125"/>
        </w:rPr>
        <w:t>(grantResults.length</w:t>
      </w:r>
      <w:r>
        <w:rPr>
          <w:rFonts w:hint="default" w:ascii="Times New Roman" w:hAnsi="Times New Roman" w:cs="Times New Roman"/>
          <w:spacing w:val="4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&gt;</w:t>
      </w:r>
      <w:r>
        <w:rPr>
          <w:rFonts w:hint="default" w:ascii="Times New Roman" w:hAnsi="Times New Roman" w:cs="Times New Roman"/>
          <w:spacing w:val="4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0</w:t>
      </w:r>
    </w:p>
    <w:p>
      <w:pPr>
        <w:pStyle w:val="7"/>
        <w:spacing w:line="232" w:lineRule="auto"/>
        <w:ind w:left="1812" w:right="167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&amp;&amp;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15"/>
        </w:rPr>
        <w:t>grantResults[0]</w:t>
      </w:r>
      <w:r>
        <w:rPr>
          <w:rFonts w:hint="default" w:ascii="Times New Roman" w:hAnsi="Times New Roman" w:cs="Times New Roman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==</w:t>
      </w:r>
      <w:r>
        <w:rPr>
          <w:rFonts w:hint="default" w:ascii="Times New Roman" w:hAnsi="Times New Roman" w:cs="Times New Roman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PackageManager.PERMISSION_GRANTED)</w:t>
      </w:r>
      <w:r>
        <w:rPr>
          <w:rFonts w:hint="default" w:ascii="Times New Roman" w:hAnsi="Times New Roman" w:cs="Times New Roman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w w:val="140"/>
        </w:rPr>
        <w:t>{</w:t>
      </w:r>
      <w:r>
        <w:rPr>
          <w:rFonts w:hint="default" w:ascii="Times New Roman" w:hAnsi="Times New Roman" w:cs="Times New Roman"/>
          <w:spacing w:val="1"/>
          <w:w w:val="140"/>
        </w:rPr>
        <w:t xml:space="preserve"> </w:t>
      </w:r>
      <w:r>
        <w:rPr>
          <w:rFonts w:hint="default" w:ascii="Times New Roman" w:hAnsi="Times New Roman" w:cs="Times New Roman"/>
          <w:w w:val="114"/>
        </w:rPr>
        <w:t>Toast.makeTex</w:t>
      </w:r>
      <w:r>
        <w:rPr>
          <w:rFonts w:hint="default" w:ascii="Times New Roman" w:hAnsi="Times New Roman" w:cs="Times New Roman"/>
          <w:spacing w:val="-1"/>
          <w:w w:val="114"/>
        </w:rPr>
        <w:t>t</w:t>
      </w:r>
      <w:r>
        <w:rPr>
          <w:rFonts w:hint="default" w:ascii="Times New Roman" w:hAnsi="Times New Roman" w:cs="Times New Roman"/>
          <w:w w:val="130"/>
        </w:rPr>
        <w:t>(MainActivity.</w:t>
      </w:r>
      <w:r>
        <w:rPr>
          <w:rFonts w:hint="default" w:ascii="Times New Roman" w:hAnsi="Times New Roman" w:cs="Times New Roman"/>
          <w:color w:val="0000FF"/>
          <w:w w:val="142"/>
        </w:rPr>
        <w:t>this</w:t>
      </w:r>
      <w:r>
        <w:rPr>
          <w:rFonts w:hint="default" w:ascii="Times New Roman" w:hAnsi="Times New Roman" w:cs="Times New Roman"/>
          <w:w w:val="212"/>
        </w:rPr>
        <w:t>,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  <w:color w:val="FF0000"/>
          <w:w w:val="118"/>
        </w:rPr>
        <w:t>Storage</w:t>
      </w:r>
      <w:r>
        <w:rPr>
          <w:rFonts w:hint="default" w:ascii="Times New Roman" w:hAnsi="Times New Roman" w:cs="Times New Roman"/>
          <w:color w:val="FF0000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w w:val="121"/>
        </w:rPr>
        <w:t>Permissi</w:t>
      </w:r>
      <w:r>
        <w:rPr>
          <w:rFonts w:hint="default" w:ascii="Times New Roman" w:hAnsi="Times New Roman" w:cs="Times New Roman"/>
          <w:color w:val="FF0000"/>
          <w:spacing w:val="-1"/>
          <w:w w:val="121"/>
        </w:rPr>
        <w:t>o</w:t>
      </w:r>
      <w:r>
        <w:rPr>
          <w:rFonts w:hint="default" w:ascii="Times New Roman" w:hAnsi="Times New Roman" w:cs="Times New Roman"/>
          <w:color w:val="FF0000"/>
          <w:w w:val="100"/>
        </w:rPr>
        <w:t>n</w:t>
      </w:r>
      <w:r>
        <w:rPr>
          <w:rFonts w:hint="default" w:ascii="Times New Roman" w:hAnsi="Times New Roman" w:cs="Times New Roman"/>
          <w:color w:val="FF0000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w w:val="114"/>
        </w:rPr>
        <w:t>Gran</w:t>
      </w:r>
      <w:r>
        <w:rPr>
          <w:rFonts w:hint="default" w:ascii="Times New Roman" w:hAnsi="Times New Roman" w:cs="Times New Roman"/>
          <w:color w:val="FF0000"/>
          <w:spacing w:val="-1"/>
          <w:w w:val="114"/>
        </w:rPr>
        <w:t>t</w:t>
      </w:r>
      <w:r>
        <w:rPr>
          <w:rFonts w:hint="default" w:ascii="Times New Roman" w:hAnsi="Times New Roman" w:cs="Times New Roman"/>
          <w:color w:val="FF0000"/>
          <w:w w:val="103"/>
        </w:rPr>
        <w:t>ed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  <w:w w:val="212"/>
        </w:rPr>
        <w:t>,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spacing w:val="12"/>
        </w:rPr>
        <w:t xml:space="preserve"> </w:t>
      </w:r>
      <w:r>
        <w:rPr>
          <w:rFonts w:hint="default" w:ascii="Times New Roman" w:hAnsi="Times New Roman" w:cs="Times New Roman"/>
          <w:w w:val="104"/>
        </w:rPr>
        <w:t>T</w:t>
      </w:r>
      <w:r>
        <w:rPr>
          <w:rFonts w:hint="default" w:ascii="Times New Roman" w:hAnsi="Times New Roman" w:cs="Times New Roman"/>
          <w:spacing w:val="-1"/>
          <w:w w:val="104"/>
        </w:rPr>
        <w:t>o</w:t>
      </w:r>
      <w:r>
        <w:rPr>
          <w:rFonts w:hint="default" w:ascii="Times New Roman" w:hAnsi="Times New Roman" w:cs="Times New Roman"/>
          <w:w w:val="111"/>
        </w:rPr>
        <w:t>ast.LENGTH_SHORT).show(</w:t>
      </w:r>
      <w:r>
        <w:rPr>
          <w:rFonts w:hint="default" w:ascii="Times New Roman" w:hAnsi="Times New Roman" w:cs="Times New Roman"/>
          <w:spacing w:val="-1"/>
          <w:w w:val="111"/>
        </w:rPr>
        <w:t>)</w:t>
      </w:r>
      <w:r>
        <w:rPr>
          <w:rFonts w:hint="default" w:ascii="Times New Roman" w:hAnsi="Times New Roman" w:cs="Times New Roman"/>
          <w:w w:val="197"/>
        </w:rPr>
        <w:t>;</w:t>
      </w:r>
    </w:p>
    <w:p>
      <w:pPr>
        <w:pStyle w:val="7"/>
        <w:spacing w:line="186" w:lineRule="exact"/>
        <w:ind w:left="15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89" w:lineRule="exact"/>
        <w:ind w:left="15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50"/>
        </w:rPr>
        <w:t>else</w:t>
      </w:r>
      <w:r>
        <w:rPr>
          <w:rFonts w:hint="default" w:ascii="Times New Roman" w:hAnsi="Times New Roman" w:cs="Times New Roman"/>
          <w:color w:val="0000FF"/>
          <w:spacing w:val="5"/>
          <w:w w:val="150"/>
        </w:rPr>
        <w:t xml:space="preserve"> </w:t>
      </w:r>
      <w:r>
        <w:rPr>
          <w:rFonts w:hint="default" w:ascii="Times New Roman" w:hAnsi="Times New Roman" w:cs="Times New Roman"/>
          <w:w w:val="150"/>
        </w:rPr>
        <w:t>{</w:t>
      </w:r>
    </w:p>
    <w:p>
      <w:pPr>
        <w:pStyle w:val="7"/>
        <w:spacing w:line="192" w:lineRule="exact"/>
        <w:ind w:left="18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4"/>
        </w:rPr>
        <w:t>Toast.makeTex</w:t>
      </w:r>
      <w:r>
        <w:rPr>
          <w:rFonts w:hint="default" w:ascii="Times New Roman" w:hAnsi="Times New Roman" w:cs="Times New Roman"/>
          <w:spacing w:val="-1"/>
          <w:w w:val="114"/>
        </w:rPr>
        <w:t>t</w:t>
      </w:r>
      <w:r>
        <w:rPr>
          <w:rFonts w:hint="default" w:ascii="Times New Roman" w:hAnsi="Times New Roman" w:cs="Times New Roman"/>
          <w:w w:val="130"/>
        </w:rPr>
        <w:t>(MainActivity.</w:t>
      </w:r>
      <w:r>
        <w:rPr>
          <w:rFonts w:hint="default" w:ascii="Times New Roman" w:hAnsi="Times New Roman" w:cs="Times New Roman"/>
          <w:color w:val="0000FF"/>
          <w:w w:val="142"/>
        </w:rPr>
        <w:t>this</w:t>
      </w:r>
      <w:r>
        <w:rPr>
          <w:rFonts w:hint="default" w:ascii="Times New Roman" w:hAnsi="Times New Roman" w:cs="Times New Roman"/>
          <w:w w:val="212"/>
        </w:rPr>
        <w:t>,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  <w:color w:val="FF0000"/>
          <w:w w:val="118"/>
        </w:rPr>
        <w:t>Storage</w:t>
      </w:r>
      <w:r>
        <w:rPr>
          <w:rFonts w:hint="default" w:ascii="Times New Roman" w:hAnsi="Times New Roman" w:cs="Times New Roman"/>
          <w:color w:val="FF0000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w w:val="121"/>
        </w:rPr>
        <w:t>Permissi</w:t>
      </w:r>
      <w:r>
        <w:rPr>
          <w:rFonts w:hint="default" w:ascii="Times New Roman" w:hAnsi="Times New Roman" w:cs="Times New Roman"/>
          <w:color w:val="FF0000"/>
          <w:spacing w:val="-1"/>
          <w:w w:val="121"/>
        </w:rPr>
        <w:t>o</w:t>
      </w:r>
      <w:r>
        <w:rPr>
          <w:rFonts w:hint="default" w:ascii="Times New Roman" w:hAnsi="Times New Roman" w:cs="Times New Roman"/>
          <w:color w:val="FF0000"/>
          <w:w w:val="100"/>
        </w:rPr>
        <w:t>n</w:t>
      </w:r>
      <w:r>
        <w:rPr>
          <w:rFonts w:hint="default" w:ascii="Times New Roman" w:hAnsi="Times New Roman" w:cs="Times New Roman"/>
          <w:color w:val="FF0000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w w:val="111"/>
        </w:rPr>
        <w:t>Deni</w:t>
      </w:r>
      <w:r>
        <w:rPr>
          <w:rFonts w:hint="default" w:ascii="Times New Roman" w:hAnsi="Times New Roman" w:cs="Times New Roman"/>
          <w:color w:val="FF0000"/>
          <w:spacing w:val="-1"/>
          <w:w w:val="111"/>
        </w:rPr>
        <w:t>e</w:t>
      </w:r>
      <w:r>
        <w:rPr>
          <w:rFonts w:hint="default" w:ascii="Times New Roman" w:hAnsi="Times New Roman" w:cs="Times New Roman"/>
          <w:color w:val="FF0000"/>
          <w:w w:val="100"/>
        </w:rPr>
        <w:t>d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  <w:w w:val="212"/>
        </w:rPr>
        <w:t>,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spacing w:val="12"/>
        </w:rPr>
        <w:t xml:space="preserve"> </w:t>
      </w:r>
      <w:r>
        <w:rPr>
          <w:rFonts w:hint="default" w:ascii="Times New Roman" w:hAnsi="Times New Roman" w:cs="Times New Roman"/>
          <w:w w:val="106"/>
        </w:rPr>
        <w:t>To</w:t>
      </w:r>
      <w:r>
        <w:rPr>
          <w:rFonts w:hint="default" w:ascii="Times New Roman" w:hAnsi="Times New Roman" w:cs="Times New Roman"/>
          <w:spacing w:val="-1"/>
          <w:w w:val="106"/>
        </w:rPr>
        <w:t>a</w:t>
      </w:r>
      <w:r>
        <w:rPr>
          <w:rFonts w:hint="default" w:ascii="Times New Roman" w:hAnsi="Times New Roman" w:cs="Times New Roman"/>
          <w:w w:val="114"/>
        </w:rPr>
        <w:t>st.LENGTH_SHORT).show();</w:t>
      </w:r>
    </w:p>
    <w:p>
      <w:pPr>
        <w:pStyle w:val="7"/>
        <w:spacing w:line="186" w:lineRule="exact"/>
        <w:ind w:left="150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89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92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spacing w:after="0" w:line="192" w:lineRule="exact"/>
        <w:rPr>
          <w:rFonts w:hint="default" w:ascii="Times New Roman" w:hAnsi="Times New Roman" w:cs="Times New Roman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4"/>
        <w:tabs>
          <w:tab w:val="left" w:pos="1099"/>
        </w:tabs>
        <w:ind w:left="400" w:firstLine="0"/>
        <w:rPr>
          <w:rFonts w:hint="default" w:ascii="Times New Roman" w:hAnsi="Times New Roman" w:cs="Times New Roman"/>
        </w:rPr>
      </w:pPr>
      <w:bookmarkStart w:id="17" w:name="_TOC_250001"/>
      <w:r>
        <w:rPr>
          <w:rFonts w:hint="default" w:ascii="Times New Roman" w:hAnsi="Times New Roman" w:cs="Times New Roman"/>
          <w:w w:val="120"/>
        </w:rPr>
        <w:t>8.0.1</w:t>
      </w:r>
      <w:r>
        <w:rPr>
          <w:rFonts w:hint="default" w:ascii="Times New Roman" w:hAnsi="Times New Roman" w:cs="Times New Roman"/>
          <w:w w:val="120"/>
        </w:rPr>
        <w:tab/>
      </w:r>
      <w:r>
        <w:rPr>
          <w:rFonts w:hint="default" w:ascii="Times New Roman" w:hAnsi="Times New Roman" w:cs="Times New Roman"/>
          <w:w w:val="120"/>
        </w:rPr>
        <w:t>Output</w:t>
      </w:r>
      <w:r>
        <w:rPr>
          <w:rFonts w:hint="default" w:ascii="Times New Roman" w:hAnsi="Times New Roman" w:cs="Times New Roman"/>
          <w:spacing w:val="23"/>
          <w:w w:val="120"/>
        </w:rPr>
        <w:t xml:space="preserve"> </w:t>
      </w:r>
      <w:bookmarkEnd w:id="17"/>
      <w:r>
        <w:rPr>
          <w:rFonts w:hint="default" w:ascii="Times New Roman" w:hAnsi="Times New Roman" w:cs="Times New Roman"/>
          <w:w w:val="120"/>
        </w:rPr>
        <w:t>Screens</w:t>
      </w:r>
    </w:p>
    <w:p>
      <w:pPr>
        <w:pStyle w:val="7"/>
        <w:rPr>
          <w:rFonts w:hint="default" w:ascii="Times New Roman" w:hAnsi="Times New Roman" w:cs="Times New Roman"/>
          <w:b/>
          <w:sz w:val="20"/>
        </w:rPr>
      </w:pPr>
      <w:r>
        <w:rPr>
          <w:rFonts w:hint="default" w:ascii="Times New Roman" w:hAnsi="Times New Roman" w:cs="Times New Roman"/>
        </w:rPr>
        <w:br w:type="column"/>
      </w:r>
    </w:p>
    <w:p>
      <w:pPr>
        <w:pStyle w:val="7"/>
        <w:spacing w:before="9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2834005</wp:posOffset>
            </wp:positionH>
            <wp:positionV relativeFrom="paragraph">
              <wp:posOffset>154305</wp:posOffset>
            </wp:positionV>
            <wp:extent cx="2106930" cy="3566795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721" cy="3566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0"/>
        <w:rPr>
          <w:rFonts w:hint="default" w:ascii="Times New Roman" w:hAnsi="Times New Roman" w:cs="Times New Roman"/>
          <w:b/>
          <w:sz w:val="13"/>
        </w:rPr>
      </w:pPr>
    </w:p>
    <w:p>
      <w:pPr>
        <w:spacing w:before="0"/>
        <w:ind w:left="652" w:right="4669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20"/>
          <w:sz w:val="18"/>
        </w:rPr>
        <w:t>Figure</w:t>
      </w:r>
      <w:r>
        <w:rPr>
          <w:rFonts w:hint="default" w:ascii="Times New Roman" w:hAnsi="Times New Roman" w:cs="Times New Roman"/>
          <w:b/>
          <w:spacing w:val="21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20"/>
          <w:sz w:val="18"/>
        </w:rPr>
        <w:t>8.1:</w:t>
      </w:r>
      <w:r>
        <w:rPr>
          <w:rFonts w:hint="default" w:ascii="Times New Roman" w:hAnsi="Times New Roman" w:cs="Times New Roman"/>
          <w:b/>
          <w:spacing w:val="46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Main</w:t>
      </w:r>
      <w:r>
        <w:rPr>
          <w:rFonts w:hint="default" w:ascii="Times New Roman" w:hAnsi="Times New Roman" w:cs="Times New Roman"/>
          <w:spacing w:val="12"/>
          <w:w w:val="120"/>
          <w:sz w:val="18"/>
        </w:rPr>
        <w:t xml:space="preserve"> </w:t>
      </w:r>
      <w:r>
        <w:rPr>
          <w:rFonts w:hint="default" w:ascii="Times New Roman" w:hAnsi="Times New Roman" w:cs="Times New Roman"/>
          <w:w w:val="120"/>
          <w:sz w:val="18"/>
        </w:rPr>
        <w:t>Activity</w:t>
      </w:r>
    </w:p>
    <w:p>
      <w:pPr>
        <w:pStyle w:val="7"/>
        <w:spacing w:before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2806065</wp:posOffset>
            </wp:positionH>
            <wp:positionV relativeFrom="paragraph">
              <wp:posOffset>150495</wp:posOffset>
            </wp:positionV>
            <wp:extent cx="2171700" cy="361950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632" cy="361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652" w:right="4669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18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8.2:</w:t>
      </w:r>
      <w:r>
        <w:rPr>
          <w:rFonts w:hint="default" w:ascii="Times New Roman" w:hAnsi="Times New Roman" w:cs="Times New Roman"/>
          <w:b/>
          <w:spacing w:val="40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Permission</w:t>
      </w:r>
      <w:r>
        <w:rPr>
          <w:rFonts w:hint="default" w:ascii="Times New Roman" w:hAnsi="Times New Roman" w:cs="Times New Roman"/>
          <w:spacing w:val="10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dialog</w:t>
      </w:r>
      <w:r>
        <w:rPr>
          <w:rFonts w:hint="default" w:ascii="Times New Roman" w:hAnsi="Times New Roman" w:cs="Times New Roman"/>
          <w:spacing w:val="10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box</w:t>
      </w:r>
    </w:p>
    <w:p>
      <w:pPr>
        <w:spacing w:after="0"/>
        <w:jc w:val="center"/>
        <w:rPr>
          <w:rFonts w:hint="default" w:ascii="Times New Roman" w:hAnsi="Times New Roman" w:cs="Times New Roman"/>
          <w:sz w:val="18"/>
        </w:rPr>
        <w:sectPr>
          <w:pgSz w:w="12240" w:h="15840"/>
          <w:pgMar w:top="1400" w:right="0" w:bottom="980" w:left="1040" w:header="0" w:footer="792" w:gutter="0"/>
          <w:cols w:equalWidth="0" w:num="2">
            <w:col w:w="2701" w:space="278"/>
            <w:col w:w="8221"/>
          </w:cols>
        </w:sectPr>
      </w:pPr>
    </w:p>
    <w:p>
      <w:pPr>
        <w:pStyle w:val="7"/>
        <w:ind w:left="3379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2157095" cy="3595370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7439" cy="35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2"/>
        <w:rPr>
          <w:rFonts w:hint="default" w:ascii="Times New Roman" w:hAnsi="Times New Roman" w:cs="Times New Roman"/>
          <w:sz w:val="10"/>
        </w:rPr>
      </w:pPr>
    </w:p>
    <w:p>
      <w:pPr>
        <w:spacing w:before="63"/>
        <w:ind w:left="3276" w:right="0" w:firstLine="0"/>
        <w:jc w:val="left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0"/>
          <w:sz w:val="18"/>
        </w:rPr>
        <w:t>Figure</w:t>
      </w:r>
      <w:r>
        <w:rPr>
          <w:rFonts w:hint="default" w:ascii="Times New Roman" w:hAnsi="Times New Roman" w:cs="Times New Roman"/>
          <w:b/>
          <w:spacing w:val="29"/>
          <w:w w:val="110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0"/>
          <w:sz w:val="18"/>
        </w:rPr>
        <w:t>8.3:</w:t>
      </w:r>
      <w:r>
        <w:rPr>
          <w:rFonts w:hint="default" w:ascii="Times New Roman" w:hAnsi="Times New Roman" w:cs="Times New Roman"/>
          <w:b/>
          <w:spacing w:val="11"/>
          <w:w w:val="110"/>
          <w:sz w:val="18"/>
        </w:rPr>
        <w:t xml:space="preserve"> </w:t>
      </w:r>
      <w:r>
        <w:rPr>
          <w:rFonts w:hint="default" w:ascii="Times New Roman" w:hAnsi="Times New Roman" w:cs="Times New Roman"/>
          <w:w w:val="110"/>
          <w:sz w:val="18"/>
        </w:rPr>
        <w:t>Toast</w:t>
      </w:r>
      <w:r>
        <w:rPr>
          <w:rFonts w:hint="default" w:ascii="Times New Roman" w:hAnsi="Times New Roman" w:cs="Times New Roman"/>
          <w:spacing w:val="20"/>
          <w:w w:val="110"/>
          <w:sz w:val="18"/>
        </w:rPr>
        <w:t xml:space="preserve"> </w:t>
      </w:r>
      <w:r>
        <w:rPr>
          <w:rFonts w:hint="default" w:ascii="Times New Roman" w:hAnsi="Times New Roman" w:cs="Times New Roman"/>
          <w:w w:val="110"/>
          <w:sz w:val="18"/>
        </w:rPr>
        <w:t>message</w:t>
      </w:r>
      <w:r>
        <w:rPr>
          <w:rFonts w:hint="default" w:ascii="Times New Roman" w:hAnsi="Times New Roman" w:cs="Times New Roman"/>
          <w:spacing w:val="21"/>
          <w:w w:val="110"/>
          <w:sz w:val="18"/>
        </w:rPr>
        <w:t xml:space="preserve"> </w:t>
      </w:r>
      <w:r>
        <w:rPr>
          <w:rFonts w:hint="default" w:ascii="Times New Roman" w:hAnsi="Times New Roman" w:cs="Times New Roman"/>
          <w:w w:val="110"/>
          <w:sz w:val="18"/>
        </w:rPr>
        <w:t>after</w:t>
      </w:r>
      <w:r>
        <w:rPr>
          <w:rFonts w:hint="default" w:ascii="Times New Roman" w:hAnsi="Times New Roman" w:cs="Times New Roman"/>
          <w:spacing w:val="20"/>
          <w:w w:val="110"/>
          <w:sz w:val="18"/>
        </w:rPr>
        <w:t xml:space="preserve"> </w:t>
      </w:r>
      <w:r>
        <w:rPr>
          <w:rFonts w:hint="default" w:ascii="Times New Roman" w:hAnsi="Times New Roman" w:cs="Times New Roman"/>
          <w:w w:val="110"/>
          <w:sz w:val="18"/>
        </w:rPr>
        <w:t>permission</w:t>
      </w:r>
    </w:p>
    <w:p>
      <w:pPr>
        <w:spacing w:after="0"/>
        <w:jc w:val="left"/>
        <w:rPr>
          <w:rFonts w:hint="default" w:ascii="Times New Roman" w:hAnsi="Times New Roman" w:cs="Times New Roman"/>
          <w:sz w:val="18"/>
        </w:rPr>
        <w:sectPr>
          <w:pgSz w:w="12240" w:h="15840"/>
          <w:pgMar w:top="1440" w:right="0" w:bottom="980" w:left="1040" w:header="0" w:footer="792" w:gutter="0"/>
          <w:cols w:space="720" w:num="1"/>
        </w:sectPr>
      </w:pPr>
    </w:p>
    <w:p>
      <w:pPr>
        <w:pStyle w:val="2"/>
        <w:numPr>
          <w:ilvl w:val="0"/>
          <w:numId w:val="13"/>
        </w:numPr>
        <w:tabs>
          <w:tab w:val="left" w:pos="885"/>
        </w:tabs>
        <w:spacing w:before="32" w:after="0" w:line="252" w:lineRule="auto"/>
        <w:ind w:left="884" w:right="1435" w:hanging="485"/>
        <w:jc w:val="both"/>
        <w:rPr>
          <w:rFonts w:hint="default" w:ascii="Times New Roman" w:hAnsi="Times New Roman" w:cs="Times New Roman"/>
        </w:rPr>
      </w:pPr>
      <w:bookmarkStart w:id="18" w:name="_TOC_250000"/>
      <w:r>
        <w:rPr>
          <w:rFonts w:hint="default" w:ascii="Times New Roman" w:hAnsi="Times New Roman" w:cs="Times New Roman"/>
          <w:w w:val="120"/>
        </w:rPr>
        <w:t>Android Security and Debugging:</w:t>
      </w:r>
      <w:r>
        <w:rPr>
          <w:rFonts w:hint="default" w:ascii="Times New Roman" w:hAnsi="Times New Roman" w:cs="Times New Roman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To perform debugging and</w:t>
      </w:r>
      <w:r>
        <w:rPr>
          <w:rFonts w:hint="default" w:ascii="Times New Roman" w:hAnsi="Times New Roman" w:cs="Times New Roman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testing of android app using tools like Logcat, Android debug</w:t>
      </w:r>
      <w:r>
        <w:rPr>
          <w:rFonts w:hint="default" w:ascii="Times New Roman" w:hAnsi="Times New Roman" w:cs="Times New Roman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bridge,</w:t>
      </w:r>
      <w:r>
        <w:rPr>
          <w:rFonts w:hint="default" w:ascii="Times New Roman" w:hAnsi="Times New Roman" w:cs="Times New Roman"/>
          <w:spacing w:val="33"/>
          <w:w w:val="120"/>
        </w:rPr>
        <w:t xml:space="preserve"> </w:t>
      </w:r>
      <w:bookmarkEnd w:id="18"/>
      <w:r>
        <w:rPr>
          <w:rFonts w:hint="default" w:ascii="Times New Roman" w:hAnsi="Times New Roman" w:cs="Times New Roman"/>
          <w:w w:val="120"/>
        </w:rPr>
        <w:t>DDMS</w:t>
      </w:r>
    </w:p>
    <w:p>
      <w:pPr>
        <w:pStyle w:val="3"/>
        <w:spacing w:before="206" w:line="228" w:lineRule="auto"/>
        <w:ind w:left="380" w:right="1418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Logcat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is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important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tool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Android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studio.</w:t>
      </w:r>
      <w:r>
        <w:rPr>
          <w:rFonts w:hint="default" w:ascii="Times New Roman" w:hAnsi="Times New Roman" w:cs="Times New Roman"/>
          <w:spacing w:val="5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Logcat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helps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developers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debug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1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code</w:t>
      </w:r>
      <w:r>
        <w:rPr>
          <w:rFonts w:hint="default" w:ascii="Times New Roman" w:hAnsi="Times New Roman" w:cs="Times New Roman"/>
          <w:spacing w:val="-5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when</w:t>
      </w:r>
      <w:r>
        <w:rPr>
          <w:rFonts w:hint="default" w:ascii="Times New Roman" w:hAnsi="Times New Roman" w:cs="Times New Roman"/>
          <w:spacing w:val="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</w:t>
      </w:r>
      <w:r>
        <w:rPr>
          <w:rFonts w:hint="default" w:ascii="Times New Roman" w:hAnsi="Times New Roman" w:cs="Times New Roman"/>
          <w:spacing w:val="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application</w:t>
      </w:r>
      <w:r>
        <w:rPr>
          <w:rFonts w:hint="default" w:ascii="Times New Roman" w:hAnsi="Times New Roman" w:cs="Times New Roman"/>
          <w:spacing w:val="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is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not</w:t>
      </w:r>
      <w:r>
        <w:rPr>
          <w:rFonts w:hint="default" w:ascii="Times New Roman" w:hAnsi="Times New Roman" w:cs="Times New Roman"/>
          <w:spacing w:val="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running</w:t>
      </w:r>
      <w:r>
        <w:rPr>
          <w:rFonts w:hint="default" w:ascii="Times New Roman" w:hAnsi="Times New Roman" w:cs="Times New Roman"/>
          <w:spacing w:val="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or</w:t>
      </w:r>
      <w:r>
        <w:rPr>
          <w:rFonts w:hint="default" w:ascii="Times New Roman" w:hAnsi="Times New Roman" w:cs="Times New Roman"/>
          <w:spacing w:val="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has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crashed.</w:t>
      </w:r>
      <w:r>
        <w:rPr>
          <w:rFonts w:hint="default" w:ascii="Times New Roman" w:hAnsi="Times New Roman" w:cs="Times New Roman"/>
          <w:spacing w:val="3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Steps</w:t>
      </w:r>
      <w:r>
        <w:rPr>
          <w:rFonts w:hint="default" w:ascii="Times New Roman" w:hAnsi="Times New Roman" w:cs="Times New Roman"/>
          <w:spacing w:val="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run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Logact</w:t>
      </w:r>
      <w:r>
        <w:rPr>
          <w:rFonts w:hint="default" w:ascii="Times New Roman" w:hAnsi="Times New Roman" w:cs="Times New Roman"/>
          <w:spacing w:val="1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</w:t>
      </w:r>
      <w:r>
        <w:rPr>
          <w:rFonts w:hint="default" w:ascii="Times New Roman" w:hAnsi="Times New Roman" w:cs="Times New Roman"/>
          <w:spacing w:val="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Android</w:t>
      </w:r>
      <w:r>
        <w:rPr>
          <w:rFonts w:hint="default" w:ascii="Times New Roman" w:hAnsi="Times New Roman" w:cs="Times New Roman"/>
          <w:spacing w:val="1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Studio:-</w:t>
      </w:r>
    </w:p>
    <w:p>
      <w:pPr>
        <w:pStyle w:val="14"/>
        <w:numPr>
          <w:ilvl w:val="1"/>
          <w:numId w:val="13"/>
        </w:numPr>
        <w:tabs>
          <w:tab w:val="left" w:pos="899"/>
        </w:tabs>
        <w:spacing w:before="149" w:after="0" w:line="240" w:lineRule="auto"/>
        <w:ind w:left="898" w:right="0" w:hanging="283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w w:val="105"/>
          <w:sz w:val="24"/>
        </w:rPr>
        <w:t>Create</w:t>
      </w:r>
      <w:r>
        <w:rPr>
          <w:rFonts w:hint="default" w:ascii="Times New Roman" w:hAnsi="Times New Roman" w:cs="Times New Roman"/>
          <w:spacing w:val="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new</w:t>
      </w:r>
      <w:r>
        <w:rPr>
          <w:rFonts w:hint="default" w:ascii="Times New Roman" w:hAnsi="Times New Roman" w:cs="Times New Roman"/>
          <w:spacing w:val="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project</w:t>
      </w:r>
      <w:r>
        <w:rPr>
          <w:rFonts w:hint="default" w:ascii="Times New Roman" w:hAnsi="Times New Roman" w:cs="Times New Roman"/>
          <w:spacing w:val="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in</w:t>
      </w:r>
      <w:r>
        <w:rPr>
          <w:rFonts w:hint="default" w:ascii="Times New Roman" w:hAnsi="Times New Roman" w:cs="Times New Roman"/>
          <w:spacing w:val="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android</w:t>
      </w:r>
      <w:r>
        <w:rPr>
          <w:rFonts w:hint="default" w:ascii="Times New Roman" w:hAnsi="Times New Roman" w:cs="Times New Roman"/>
          <w:spacing w:val="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studio</w:t>
      </w:r>
      <w:r>
        <w:rPr>
          <w:rFonts w:hint="default" w:ascii="Times New Roman" w:hAnsi="Times New Roman" w:cs="Times New Roman"/>
          <w:spacing w:val="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and</w:t>
      </w:r>
      <w:r>
        <w:rPr>
          <w:rFonts w:hint="default" w:ascii="Times New Roman" w:hAnsi="Times New Roman" w:cs="Times New Roman"/>
          <w:spacing w:val="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select</w:t>
      </w:r>
      <w:r>
        <w:rPr>
          <w:rFonts w:hint="default" w:ascii="Times New Roman" w:hAnsi="Times New Roman" w:cs="Times New Roman"/>
          <w:spacing w:val="8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empty</w:t>
      </w:r>
      <w:r>
        <w:rPr>
          <w:rFonts w:hint="default" w:ascii="Times New Roman" w:hAnsi="Times New Roman" w:cs="Times New Roman"/>
          <w:spacing w:val="7"/>
          <w:w w:val="105"/>
          <w:sz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</w:rPr>
        <w:t>activity.</w:t>
      </w:r>
    </w:p>
    <w:p>
      <w:pPr>
        <w:pStyle w:val="7"/>
        <w:spacing w:before="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1884045</wp:posOffset>
            </wp:positionH>
            <wp:positionV relativeFrom="paragraph">
              <wp:posOffset>153035</wp:posOffset>
            </wp:positionV>
            <wp:extent cx="4331970" cy="3097530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969" cy="3097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8"/>
        <w:ind w:left="380" w:right="1418" w:firstLine="0"/>
        <w:jc w:val="center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25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9.1:</w:t>
      </w:r>
      <w:r>
        <w:rPr>
          <w:rFonts w:hint="default" w:ascii="Times New Roman" w:hAnsi="Times New Roman" w:cs="Times New Roman"/>
          <w:b/>
          <w:spacing w:val="4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Create</w:t>
      </w:r>
      <w:r>
        <w:rPr>
          <w:rFonts w:hint="default" w:ascii="Times New Roman" w:hAnsi="Times New Roman" w:cs="Times New Roman"/>
          <w:spacing w:val="17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New</w:t>
      </w:r>
      <w:r>
        <w:rPr>
          <w:rFonts w:hint="default" w:ascii="Times New Roman" w:hAnsi="Times New Roman" w:cs="Times New Roman"/>
          <w:spacing w:val="17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Project</w:t>
      </w:r>
    </w:p>
    <w:p>
      <w:pPr>
        <w:pStyle w:val="7"/>
        <w:spacing w:before="9"/>
        <w:rPr>
          <w:rFonts w:hint="default" w:ascii="Times New Roman" w:hAnsi="Times New Roman" w:cs="Times New Roman"/>
          <w:sz w:val="20"/>
        </w:rPr>
      </w:pPr>
    </w:p>
    <w:p>
      <w:pPr>
        <w:pStyle w:val="3"/>
        <w:numPr>
          <w:ilvl w:val="1"/>
          <w:numId w:val="13"/>
        </w:numPr>
        <w:tabs>
          <w:tab w:val="left" w:pos="899"/>
        </w:tabs>
        <w:spacing w:before="0" w:after="0" w:line="228" w:lineRule="auto"/>
        <w:ind w:left="898" w:right="1437" w:hanging="282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line id="_x0000_s1225" o:spid="_x0000_s1225" o:spt="20" style="position:absolute;left:0pt;margin-left:195.15pt;margin-top:10.65pt;height:0pt;width:3.5pt;mso-position-horizontal-relative:page;z-index:-251651072;mso-width-relative:page;mso-height-relative:page;" stroked="t" coordsize="21600,21600">
            <v:path arrowok="t"/>
            <v:fill focussize="0,0"/>
            <v:stroke weight="0.398031496062992pt" color="#000000"/>
            <v:imagedata o:title=""/>
            <o:lock v:ext="edit"/>
          </v:line>
        </w:pict>
      </w:r>
      <w:r>
        <w:rPr>
          <w:rFonts w:hint="default" w:ascii="Times New Roman" w:hAnsi="Times New Roman" w:cs="Times New Roman"/>
          <w:w w:val="105"/>
        </w:rPr>
        <w:t>Now</w:t>
      </w:r>
      <w:r>
        <w:rPr>
          <w:rFonts w:hint="default" w:ascii="Times New Roman" w:hAnsi="Times New Roman" w:cs="Times New Roman"/>
          <w:spacing w:val="2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go</w:t>
      </w:r>
      <w:r>
        <w:rPr>
          <w:rFonts w:hint="default" w:ascii="Times New Roman" w:hAnsi="Times New Roman" w:cs="Times New Roman"/>
          <w:spacing w:val="2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2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activity</w:t>
      </w:r>
      <w:r>
        <w:rPr>
          <w:rFonts w:hint="default" w:ascii="Times New Roman" w:hAnsi="Times New Roman" w:cs="Times New Roman"/>
          <w:spacing w:val="2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main.xml.</w:t>
      </w:r>
      <w:r>
        <w:rPr>
          <w:rFonts w:hint="default" w:ascii="Times New Roman" w:hAnsi="Times New Roman" w:cs="Times New Roman"/>
          <w:spacing w:val="2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By</w:t>
      </w:r>
      <w:r>
        <w:rPr>
          <w:rFonts w:hint="default" w:ascii="Times New Roman" w:hAnsi="Times New Roman" w:cs="Times New Roman"/>
          <w:spacing w:val="3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default</w:t>
      </w:r>
      <w:r>
        <w:rPr>
          <w:rFonts w:hint="default" w:ascii="Times New Roman" w:hAnsi="Times New Roman" w:cs="Times New Roman"/>
          <w:spacing w:val="2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we</w:t>
      </w:r>
      <w:r>
        <w:rPr>
          <w:rFonts w:hint="default" w:ascii="Times New Roman" w:hAnsi="Times New Roman" w:cs="Times New Roman"/>
          <w:spacing w:val="2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get</w:t>
      </w:r>
      <w:r>
        <w:rPr>
          <w:rFonts w:hint="default" w:ascii="Times New Roman" w:hAnsi="Times New Roman" w:cs="Times New Roman"/>
          <w:spacing w:val="3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</w:t>
      </w:r>
      <w:r>
        <w:rPr>
          <w:rFonts w:hint="default" w:ascii="Times New Roman" w:hAnsi="Times New Roman" w:cs="Times New Roman"/>
          <w:spacing w:val="2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textview</w:t>
      </w:r>
      <w:r>
        <w:rPr>
          <w:rFonts w:hint="default" w:ascii="Times New Roman" w:hAnsi="Times New Roman" w:cs="Times New Roman"/>
          <w:spacing w:val="3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so</w:t>
      </w:r>
      <w:r>
        <w:rPr>
          <w:rFonts w:hint="default" w:ascii="Times New Roman" w:hAnsi="Times New Roman" w:cs="Times New Roman"/>
          <w:spacing w:val="2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just</w:t>
      </w:r>
      <w:r>
        <w:rPr>
          <w:rFonts w:hint="default" w:ascii="Times New Roman" w:hAnsi="Times New Roman" w:cs="Times New Roman"/>
          <w:spacing w:val="3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set</w:t>
      </w:r>
      <w:r>
        <w:rPr>
          <w:rFonts w:hint="default" w:ascii="Times New Roman" w:hAnsi="Times New Roman" w:cs="Times New Roman"/>
          <w:spacing w:val="29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2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id</w:t>
      </w:r>
      <w:r>
        <w:rPr>
          <w:rFonts w:hint="default" w:ascii="Times New Roman" w:hAnsi="Times New Roman" w:cs="Times New Roman"/>
          <w:spacing w:val="3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of</w:t>
      </w:r>
      <w:r>
        <w:rPr>
          <w:rFonts w:hint="default" w:ascii="Times New Roman" w:hAnsi="Times New Roman" w:cs="Times New Roman"/>
          <w:spacing w:val="2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this</w:t>
      </w:r>
      <w:r>
        <w:rPr>
          <w:rFonts w:hint="default" w:ascii="Times New Roman" w:hAnsi="Times New Roman" w:cs="Times New Roman"/>
          <w:spacing w:val="-5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textview.</w:t>
      </w:r>
    </w:p>
    <w:p>
      <w:pPr>
        <w:pStyle w:val="7"/>
        <w:spacing w:before="96" w:line="192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666666"/>
          <w:w w:val="120"/>
        </w:rPr>
        <w:t>&lt;?xml</w:t>
      </w:r>
      <w:r>
        <w:rPr>
          <w:rFonts w:hint="default" w:ascii="Times New Roman" w:hAnsi="Times New Roman" w:cs="Times New Roman"/>
          <w:color w:val="666666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version="1.0"</w:t>
      </w:r>
      <w:r>
        <w:rPr>
          <w:rFonts w:hint="default" w:ascii="Times New Roman" w:hAnsi="Times New Roman" w:cs="Times New Roman"/>
          <w:color w:val="666666"/>
          <w:spacing w:val="36"/>
          <w:w w:val="120"/>
        </w:rPr>
        <w:t xml:space="preserve"> </w:t>
      </w:r>
      <w:r>
        <w:rPr>
          <w:rFonts w:hint="default" w:ascii="Times New Roman" w:hAnsi="Times New Roman" w:cs="Times New Roman"/>
          <w:color w:val="666666"/>
          <w:w w:val="120"/>
        </w:rPr>
        <w:t>encoding="utf-8"?&gt;</w:t>
      </w:r>
    </w:p>
    <w:p>
      <w:pPr>
        <w:pStyle w:val="7"/>
        <w:spacing w:before="1" w:line="232" w:lineRule="auto"/>
        <w:ind w:left="1601" w:right="1433" w:hanging="39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6"/>
        </w:rPr>
        <w:t>&lt;</w:t>
      </w:r>
      <w:r>
        <w:rPr>
          <w:rFonts w:hint="default" w:ascii="Times New Roman" w:hAnsi="Times New Roman" w:cs="Times New Roman"/>
          <w:color w:val="0000E5"/>
          <w:w w:val="117"/>
        </w:rPr>
        <w:t>androidx</w:t>
      </w:r>
      <w:r>
        <w:rPr>
          <w:rFonts w:hint="default" w:ascii="Times New Roman" w:hAnsi="Times New Roman" w:cs="Times New Roman"/>
          <w:w w:val="209"/>
        </w:rPr>
        <w:t>.</w:t>
      </w:r>
      <w:r>
        <w:rPr>
          <w:rFonts w:hint="default" w:ascii="Times New Roman" w:hAnsi="Times New Roman" w:cs="Times New Roman"/>
          <w:color w:val="0000E5"/>
          <w:spacing w:val="-1"/>
          <w:w w:val="125"/>
        </w:rPr>
        <w:t>c</w:t>
      </w:r>
      <w:r>
        <w:rPr>
          <w:rFonts w:hint="default" w:ascii="Times New Roman" w:hAnsi="Times New Roman" w:cs="Times New Roman"/>
          <w:color w:val="0000E5"/>
          <w:w w:val="127"/>
        </w:rPr>
        <w:t>onstraintlayout</w:t>
      </w:r>
      <w:r>
        <w:rPr>
          <w:rFonts w:hint="default" w:ascii="Times New Roman" w:hAnsi="Times New Roman" w:cs="Times New Roman"/>
          <w:w w:val="209"/>
        </w:rPr>
        <w:t>.</w:t>
      </w:r>
      <w:r>
        <w:rPr>
          <w:rFonts w:hint="default" w:ascii="Times New Roman" w:hAnsi="Times New Roman" w:cs="Times New Roman"/>
          <w:color w:val="0000E5"/>
          <w:w w:val="114"/>
        </w:rPr>
        <w:t>widget</w:t>
      </w:r>
      <w:r>
        <w:rPr>
          <w:rFonts w:hint="default" w:ascii="Times New Roman" w:hAnsi="Times New Roman" w:cs="Times New Roman"/>
          <w:w w:val="209"/>
        </w:rPr>
        <w:t>.</w:t>
      </w:r>
      <w:r>
        <w:rPr>
          <w:rFonts w:hint="default" w:ascii="Times New Roman" w:hAnsi="Times New Roman" w:cs="Times New Roman"/>
          <w:color w:val="0000E5"/>
          <w:spacing w:val="-1"/>
          <w:w w:val="99"/>
        </w:rPr>
        <w:t>C</w:t>
      </w:r>
      <w:r>
        <w:rPr>
          <w:rFonts w:hint="default" w:ascii="Times New Roman" w:hAnsi="Times New Roman" w:cs="Times New Roman"/>
          <w:color w:val="0000E5"/>
          <w:w w:val="123"/>
        </w:rPr>
        <w:t>onstraintLayout</w:t>
      </w:r>
      <w:r>
        <w:rPr>
          <w:rFonts w:hint="default" w:ascii="Times New Roman" w:hAnsi="Times New Roman" w:cs="Times New Roman"/>
          <w:color w:val="0000E5"/>
        </w:rPr>
        <w:t xml:space="preserve"> </w:t>
      </w:r>
      <w:r>
        <w:rPr>
          <w:rFonts w:hint="default" w:ascii="Times New Roman" w:hAnsi="Times New Roman" w:cs="Times New Roman"/>
          <w:color w:val="0000E5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w w:val="111"/>
        </w:rPr>
        <w:t>xmlns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"http://schemas.android.com/apk/res/"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w w:val="122"/>
        </w:rPr>
        <w:t>http</w:t>
      </w:r>
      <w:r>
        <w:rPr>
          <w:rFonts w:hint="default" w:ascii="Times New Roman" w:hAnsi="Times New Roman" w:cs="Times New Roman"/>
          <w:color w:val="9300D1"/>
          <w:w w:val="152"/>
        </w:rPr>
        <w:t>://</w:t>
      </w:r>
      <w:r>
        <w:rPr>
          <w:rFonts w:hint="default" w:ascii="Times New Roman" w:hAnsi="Times New Roman" w:cs="Times New Roman"/>
          <w:color w:val="9300D1"/>
          <w:w w:val="105"/>
        </w:rPr>
        <w:t>schemas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spacing w:val="-1"/>
          <w:w w:val="125"/>
        </w:rPr>
        <w:t>c</w:t>
      </w:r>
      <w:r>
        <w:rPr>
          <w:rFonts w:hint="default" w:ascii="Times New Roman" w:hAnsi="Times New Roman" w:cs="Times New Roman"/>
          <w:color w:val="9300D1"/>
          <w:w w:val="79"/>
        </w:rPr>
        <w:t>om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8"/>
        </w:rPr>
        <w:t>apk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8"/>
        </w:rPr>
        <w:t>res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36"/>
        </w:rPr>
        <w:fldChar w:fldCharType="end"/>
      </w:r>
      <w:r>
        <w:rPr>
          <w:rFonts w:hint="default" w:ascii="Times New Roman" w:hAnsi="Times New Roman" w:cs="Times New Roman"/>
          <w:color w:val="9300D1"/>
          <w:w w:val="136"/>
        </w:rPr>
        <w:t xml:space="preserve"> </w:t>
      </w:r>
      <w:r>
        <w:rPr>
          <w:rFonts w:hint="default" w:ascii="Times New Roman" w:hAnsi="Times New Roman" w:cs="Times New Roman"/>
          <w:color w:val="9300D1"/>
          <w:w w:val="125"/>
        </w:rPr>
        <w:t>android"</w:t>
      </w:r>
    </w:p>
    <w:p>
      <w:pPr>
        <w:pStyle w:val="7"/>
        <w:spacing w:line="232" w:lineRule="auto"/>
        <w:ind w:left="1203" w:right="566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FF0000"/>
          <w:w w:val="111"/>
        </w:rPr>
        <w:t>xmlns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03"/>
        </w:rPr>
        <w:t>app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spacing w:val="-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"http://schemas.android.com/apk/res-auto"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w w:val="122"/>
        </w:rPr>
        <w:t>http</w:t>
      </w:r>
      <w:r>
        <w:rPr>
          <w:rFonts w:hint="default" w:ascii="Times New Roman" w:hAnsi="Times New Roman" w:cs="Times New Roman"/>
          <w:color w:val="9300D1"/>
          <w:w w:val="152"/>
        </w:rPr>
        <w:t>://</w:t>
      </w:r>
      <w:r>
        <w:rPr>
          <w:rFonts w:hint="default" w:ascii="Times New Roman" w:hAnsi="Times New Roman" w:cs="Times New Roman"/>
          <w:color w:val="9300D1"/>
          <w:w w:val="105"/>
        </w:rPr>
        <w:t>schemas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7"/>
        </w:rPr>
        <w:t>android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spacing w:val="-1"/>
          <w:w w:val="125"/>
        </w:rPr>
        <w:t>c</w:t>
      </w:r>
      <w:r>
        <w:rPr>
          <w:rFonts w:hint="default" w:ascii="Times New Roman" w:hAnsi="Times New Roman" w:cs="Times New Roman"/>
          <w:color w:val="9300D1"/>
          <w:w w:val="79"/>
        </w:rPr>
        <w:t>om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08"/>
        </w:rPr>
        <w:t>apk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8"/>
        </w:rPr>
        <w:t>res</w:t>
      </w:r>
      <w:r>
        <w:rPr>
          <w:rFonts w:hint="default" w:ascii="Times New Roman" w:hAnsi="Times New Roman" w:cs="Times New Roman"/>
          <w:color w:val="9300D1"/>
          <w:w w:val="172"/>
        </w:rPr>
        <w:t>-</w:t>
      </w:r>
      <w:r>
        <w:rPr>
          <w:rFonts w:hint="default" w:ascii="Times New Roman" w:hAnsi="Times New Roman" w:cs="Times New Roman"/>
          <w:color w:val="9300D1"/>
          <w:w w:val="113"/>
        </w:rPr>
        <w:t>auto</w:t>
      </w:r>
      <w:r>
        <w:rPr>
          <w:rFonts w:hint="default" w:ascii="Times New Roman" w:hAnsi="Times New Roman" w:cs="Times New Roman"/>
          <w:color w:val="9300D1"/>
          <w:w w:val="113"/>
        </w:rPr>
        <w:fldChar w:fldCharType="end"/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FF0000"/>
          <w:w w:val="111"/>
        </w:rPr>
        <w:t>xmlns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31"/>
        </w:rPr>
        <w:t>tool</w:t>
      </w:r>
      <w:r>
        <w:rPr>
          <w:rFonts w:hint="default" w:ascii="Times New Roman" w:hAnsi="Times New Roman" w:cs="Times New Roman"/>
          <w:color w:val="0000E5"/>
          <w:spacing w:val="-1"/>
          <w:w w:val="131"/>
        </w:rPr>
        <w:t>s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"http://schemas.android.com/tools"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9300D1"/>
          <w:w w:val="122"/>
        </w:rPr>
        <w:t>http</w:t>
      </w:r>
      <w:r>
        <w:rPr>
          <w:rFonts w:hint="default" w:ascii="Times New Roman" w:hAnsi="Times New Roman" w:cs="Times New Roman"/>
          <w:color w:val="9300D1"/>
          <w:w w:val="152"/>
        </w:rPr>
        <w:t>://</w:t>
      </w:r>
      <w:r>
        <w:rPr>
          <w:rFonts w:hint="default" w:ascii="Times New Roman" w:hAnsi="Times New Roman" w:cs="Times New Roman"/>
          <w:color w:val="9300D1"/>
          <w:w w:val="105"/>
        </w:rPr>
        <w:t>schemas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117"/>
        </w:rPr>
        <w:t>androi</w:t>
      </w:r>
      <w:r>
        <w:rPr>
          <w:rFonts w:hint="default" w:ascii="Times New Roman" w:hAnsi="Times New Roman" w:cs="Times New Roman"/>
          <w:color w:val="9300D1"/>
          <w:spacing w:val="-1"/>
          <w:w w:val="117"/>
        </w:rPr>
        <w:t>d</w:t>
      </w:r>
      <w:r>
        <w:rPr>
          <w:rFonts w:hint="default" w:ascii="Times New Roman" w:hAnsi="Times New Roman" w:cs="Times New Roman"/>
          <w:color w:val="9300D1"/>
          <w:w w:val="209"/>
        </w:rPr>
        <w:t>.</w:t>
      </w:r>
      <w:r>
        <w:rPr>
          <w:rFonts w:hint="default" w:ascii="Times New Roman" w:hAnsi="Times New Roman" w:cs="Times New Roman"/>
          <w:color w:val="9300D1"/>
          <w:w w:val="90"/>
        </w:rPr>
        <w:t>com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31"/>
        </w:rPr>
        <w:t>tools</w:t>
      </w:r>
      <w:r>
        <w:rPr>
          <w:rFonts w:hint="default" w:ascii="Times New Roman" w:hAnsi="Times New Roman" w:cs="Times New Roman"/>
          <w:color w:val="9300D1"/>
          <w:w w:val="131"/>
        </w:rPr>
        <w:fldChar w:fldCharType="end"/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layout_width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android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layout_height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"match_parent"</w:t>
      </w:r>
      <w:r>
        <w:rPr>
          <w:rFonts w:hint="default" w:ascii="Times New Roman" w:hAnsi="Times New Roman" w:cs="Times New Roman"/>
          <w:color w:val="9300D1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color w:val="0000E5"/>
          <w:w w:val="125"/>
        </w:rPr>
        <w:t>tools</w:t>
      </w:r>
      <w:r>
        <w:rPr>
          <w:rFonts w:hint="default" w:ascii="Times New Roman" w:hAnsi="Times New Roman" w:cs="Times New Roman"/>
          <w:w w:val="125"/>
        </w:rPr>
        <w:t>:</w:t>
      </w:r>
      <w:r>
        <w:rPr>
          <w:rFonts w:hint="default" w:ascii="Times New Roman" w:hAnsi="Times New Roman" w:cs="Times New Roman"/>
          <w:color w:val="0000E5"/>
          <w:w w:val="125"/>
        </w:rPr>
        <w:t>context</w:t>
      </w:r>
      <w:r>
        <w:rPr>
          <w:rFonts w:hint="default" w:ascii="Times New Roman" w:hAnsi="Times New Roman" w:cs="Times New Roman"/>
          <w:w w:val="125"/>
        </w:rPr>
        <w:t>=</w:t>
      </w:r>
      <w:r>
        <w:rPr>
          <w:rFonts w:hint="default" w:ascii="Times New Roman" w:hAnsi="Times New Roman" w:cs="Times New Roman"/>
          <w:color w:val="9300D1"/>
          <w:w w:val="125"/>
        </w:rPr>
        <w:t>".MainActivity"</w:t>
      </w:r>
      <w:r>
        <w:rPr>
          <w:rFonts w:hint="default" w:ascii="Times New Roman" w:hAnsi="Times New Roman" w:cs="Times New Roman"/>
          <w:w w:val="125"/>
        </w:rPr>
        <w:t>&gt;</w:t>
      </w:r>
    </w:p>
    <w:p>
      <w:pPr>
        <w:pStyle w:val="7"/>
        <w:spacing w:before="1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192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10"/>
        </w:rPr>
        <w:t>&lt;</w:t>
      </w:r>
      <w:r>
        <w:rPr>
          <w:rFonts w:hint="default" w:ascii="Times New Roman" w:hAnsi="Times New Roman" w:cs="Times New Roman"/>
          <w:color w:val="0000E5"/>
          <w:w w:val="110"/>
        </w:rPr>
        <w:t>TextView</w:t>
      </w:r>
    </w:p>
    <w:p>
      <w:pPr>
        <w:pStyle w:val="7"/>
        <w:spacing w:before="1" w:line="232" w:lineRule="auto"/>
        <w:ind w:left="1507" w:right="569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E5"/>
          <w:w w:val="117"/>
        </w:rPr>
        <w:t>android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FF0000"/>
          <w:w w:val="140"/>
        </w:rPr>
        <w:t>id</w:t>
      </w:r>
      <w:r>
        <w:rPr>
          <w:rFonts w:hint="default" w:ascii="Times New Roman" w:hAnsi="Times New Roman" w:cs="Times New Roman"/>
          <w:spacing w:val="-1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59"/>
        </w:rPr>
        <w:t>@</w:t>
      </w:r>
      <w:r>
        <w:rPr>
          <w:rFonts w:hint="default" w:ascii="Times New Roman" w:hAnsi="Times New Roman" w:cs="Times New Roman"/>
          <w:color w:val="9300D1"/>
          <w:w w:val="106"/>
        </w:rPr>
        <w:t>+</w:t>
      </w:r>
      <w:r>
        <w:rPr>
          <w:rFonts w:hint="default" w:ascii="Times New Roman" w:hAnsi="Times New Roman" w:cs="Times New Roman"/>
          <w:color w:val="9300D1"/>
          <w:w w:val="140"/>
        </w:rPr>
        <w:t>id</w:t>
      </w:r>
      <w:r>
        <w:rPr>
          <w:rFonts w:hint="default" w:ascii="Times New Roman" w:hAnsi="Times New Roman" w:cs="Times New Roman"/>
          <w:color w:val="9300D1"/>
          <w:w w:val="136"/>
        </w:rPr>
        <w:t>/</w:t>
      </w:r>
      <w:r>
        <w:rPr>
          <w:rFonts w:hint="default" w:ascii="Times New Roman" w:hAnsi="Times New Roman" w:cs="Times New Roman"/>
          <w:color w:val="9300D1"/>
          <w:w w:val="121"/>
        </w:rPr>
        <w:t>textview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layout_width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layout_height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"wrap_content"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android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text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"Hello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9300D1"/>
          <w:w w:val="120"/>
        </w:rPr>
        <w:t>World!"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03"/>
        </w:rPr>
        <w:t>app</w:t>
      </w:r>
      <w:r>
        <w:rPr>
          <w:rFonts w:hint="default" w:ascii="Times New Roman" w:hAnsi="Times New Roman" w:cs="Times New Roman"/>
          <w:w w:val="197"/>
        </w:rPr>
        <w:t>:</w:t>
      </w:r>
      <w:r>
        <w:rPr>
          <w:rFonts w:hint="default" w:ascii="Times New Roman" w:hAnsi="Times New Roman" w:cs="Times New Roman"/>
          <w:color w:val="0000E5"/>
          <w:w w:val="121"/>
        </w:rPr>
        <w:t>layout</w:t>
      </w:r>
      <w:r>
        <w:rPr>
          <w:rFonts w:hint="default" w:ascii="Times New Roman" w:hAnsi="Times New Roman" w:cs="Times New Roman"/>
          <w:color w:val="0000E5"/>
          <w:spacing w:val="-1"/>
          <w:w w:val="121"/>
        </w:rPr>
        <w:t>_</w:t>
      </w:r>
      <w:r>
        <w:rPr>
          <w:rFonts w:hint="default" w:ascii="Times New Roman" w:hAnsi="Times New Roman" w:cs="Times New Roman"/>
          <w:color w:val="0000E5"/>
          <w:w w:val="117"/>
        </w:rPr>
        <w:t>constraintBottom_toBott</w:t>
      </w:r>
      <w:r>
        <w:rPr>
          <w:rFonts w:hint="default" w:ascii="Times New Roman" w:hAnsi="Times New Roman" w:cs="Times New Roman"/>
          <w:color w:val="0000E5"/>
          <w:spacing w:val="-1"/>
          <w:w w:val="117"/>
        </w:rPr>
        <w:t>o</w:t>
      </w:r>
      <w:r>
        <w:rPr>
          <w:rFonts w:hint="default" w:ascii="Times New Roman" w:hAnsi="Times New Roman" w:cs="Times New Roman"/>
          <w:color w:val="0000E5"/>
          <w:w w:val="89"/>
        </w:rPr>
        <w:t>mOf</w:t>
      </w:r>
      <w:r>
        <w:rPr>
          <w:rFonts w:hint="default" w:ascii="Times New Roman" w:hAnsi="Times New Roman" w:cs="Times New Roman"/>
          <w:w w:val="106"/>
        </w:rPr>
        <w:t>=</w:t>
      </w:r>
      <w:r>
        <w:rPr>
          <w:rFonts w:hint="default" w:ascii="Times New Roman" w:hAnsi="Times New Roman" w:cs="Times New Roman"/>
          <w:color w:val="9300D1"/>
          <w:w w:val="131"/>
        </w:rPr>
        <w:t>"</w:t>
      </w:r>
      <w:r>
        <w:rPr>
          <w:rFonts w:hint="default" w:ascii="Times New Roman" w:hAnsi="Times New Roman" w:cs="Times New Roman"/>
          <w:color w:val="9300D1"/>
          <w:w w:val="117"/>
        </w:rPr>
        <w:t>parent</w:t>
      </w:r>
      <w:r>
        <w:rPr>
          <w:rFonts w:hint="default" w:ascii="Times New Roman" w:hAnsi="Times New Roman" w:cs="Times New Roman"/>
          <w:color w:val="9300D1"/>
          <w:w w:val="131"/>
        </w:rPr>
        <w:t xml:space="preserve">" </w:t>
      </w:r>
      <w:r>
        <w:rPr>
          <w:rFonts w:hint="default" w:ascii="Times New Roman" w:hAnsi="Times New Roman" w:cs="Times New Roman"/>
          <w:color w:val="0000E5"/>
          <w:w w:val="120"/>
        </w:rPr>
        <w:t>app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layout_constraintEnd_toEndOf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app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layout_constraintStart_toStartOf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"parent"</w:t>
      </w:r>
      <w:r>
        <w:rPr>
          <w:rFonts w:hint="default" w:ascii="Times New Roman" w:hAnsi="Times New Roman" w:cs="Times New Roman"/>
          <w:color w:val="9300D1"/>
          <w:spacing w:val="1"/>
          <w:w w:val="120"/>
        </w:rPr>
        <w:t xml:space="preserve"> </w:t>
      </w:r>
      <w:r>
        <w:rPr>
          <w:rFonts w:hint="default" w:ascii="Times New Roman" w:hAnsi="Times New Roman" w:cs="Times New Roman"/>
          <w:color w:val="0000E5"/>
          <w:w w:val="120"/>
        </w:rPr>
        <w:t>app</w:t>
      </w:r>
      <w:r>
        <w:rPr>
          <w:rFonts w:hint="default" w:ascii="Times New Roman" w:hAnsi="Times New Roman" w:cs="Times New Roman"/>
          <w:w w:val="120"/>
        </w:rPr>
        <w:t>:</w:t>
      </w:r>
      <w:r>
        <w:rPr>
          <w:rFonts w:hint="default" w:ascii="Times New Roman" w:hAnsi="Times New Roman" w:cs="Times New Roman"/>
          <w:color w:val="0000E5"/>
          <w:w w:val="120"/>
        </w:rPr>
        <w:t>layout_constraintTop_toTopOf</w:t>
      </w:r>
      <w:r>
        <w:rPr>
          <w:rFonts w:hint="default" w:ascii="Times New Roman" w:hAnsi="Times New Roman" w:cs="Times New Roman"/>
          <w:w w:val="120"/>
        </w:rPr>
        <w:t>=</w:t>
      </w:r>
      <w:r>
        <w:rPr>
          <w:rFonts w:hint="default" w:ascii="Times New Roman" w:hAnsi="Times New Roman" w:cs="Times New Roman"/>
          <w:color w:val="9300D1"/>
          <w:w w:val="120"/>
        </w:rPr>
        <w:t>"parent"</w:t>
      </w:r>
      <w:r>
        <w:rPr>
          <w:rFonts w:hint="default" w:ascii="Times New Roman" w:hAnsi="Times New Roman" w:cs="Times New Roman"/>
          <w:color w:val="9300D1"/>
          <w:spacing w:val="25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/&gt;</w:t>
      </w:r>
    </w:p>
    <w:p>
      <w:pPr>
        <w:pStyle w:val="7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before="1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25"/>
        </w:rPr>
        <w:t>&lt;/</w:t>
      </w:r>
      <w:r>
        <w:rPr>
          <w:rFonts w:hint="default" w:ascii="Times New Roman" w:hAnsi="Times New Roman" w:cs="Times New Roman"/>
          <w:color w:val="0000E5"/>
          <w:w w:val="125"/>
        </w:rPr>
        <w:t>androidx</w:t>
      </w:r>
      <w:r>
        <w:rPr>
          <w:rFonts w:hint="default" w:ascii="Times New Roman" w:hAnsi="Times New Roman" w:cs="Times New Roman"/>
          <w:w w:val="125"/>
        </w:rPr>
        <w:t>.</w:t>
      </w:r>
      <w:r>
        <w:rPr>
          <w:rFonts w:hint="default" w:ascii="Times New Roman" w:hAnsi="Times New Roman" w:cs="Times New Roman"/>
          <w:color w:val="0000E5"/>
          <w:w w:val="125"/>
        </w:rPr>
        <w:t>constraintlayout</w:t>
      </w:r>
      <w:r>
        <w:rPr>
          <w:rFonts w:hint="default" w:ascii="Times New Roman" w:hAnsi="Times New Roman" w:cs="Times New Roman"/>
          <w:w w:val="125"/>
        </w:rPr>
        <w:t>.</w:t>
      </w:r>
      <w:r>
        <w:rPr>
          <w:rFonts w:hint="default" w:ascii="Times New Roman" w:hAnsi="Times New Roman" w:cs="Times New Roman"/>
          <w:color w:val="0000E5"/>
          <w:w w:val="125"/>
        </w:rPr>
        <w:t>widget</w:t>
      </w:r>
      <w:r>
        <w:rPr>
          <w:rFonts w:hint="default" w:ascii="Times New Roman" w:hAnsi="Times New Roman" w:cs="Times New Roman"/>
          <w:w w:val="125"/>
        </w:rPr>
        <w:t>.</w:t>
      </w:r>
      <w:r>
        <w:rPr>
          <w:rFonts w:hint="default" w:ascii="Times New Roman" w:hAnsi="Times New Roman" w:cs="Times New Roman"/>
          <w:color w:val="0000E5"/>
          <w:w w:val="125"/>
        </w:rPr>
        <w:t>ConstraintLayout</w:t>
      </w:r>
      <w:r>
        <w:rPr>
          <w:rFonts w:hint="default" w:ascii="Times New Roman" w:hAnsi="Times New Roman" w:cs="Times New Roman"/>
          <w:w w:val="125"/>
        </w:rPr>
        <w:t>&gt;</w:t>
      </w:r>
    </w:p>
    <w:p>
      <w:pPr>
        <w:spacing w:after="0"/>
        <w:rPr>
          <w:rFonts w:hint="default" w:ascii="Times New Roman" w:hAnsi="Times New Roman" w:cs="Times New Roman"/>
        </w:rPr>
        <w:sectPr>
          <w:pgSz w:w="12240" w:h="15840"/>
          <w:pgMar w:top="1340" w:right="0" w:bottom="980" w:left="1040" w:header="0" w:footer="792" w:gutter="0"/>
          <w:cols w:space="720" w:num="1"/>
        </w:sectPr>
      </w:pPr>
    </w:p>
    <w:p>
      <w:pPr>
        <w:pStyle w:val="3"/>
        <w:numPr>
          <w:ilvl w:val="1"/>
          <w:numId w:val="13"/>
        </w:numPr>
        <w:tabs>
          <w:tab w:val="left" w:pos="899"/>
        </w:tabs>
        <w:spacing w:before="42" w:after="0" w:line="228" w:lineRule="auto"/>
        <w:ind w:left="898" w:right="1440" w:hanging="282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Now</w:t>
      </w:r>
      <w:r>
        <w:rPr>
          <w:rFonts w:hint="default" w:ascii="Times New Roman" w:hAnsi="Times New Roman" w:cs="Times New Roman"/>
          <w:spacing w:val="2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go</w:t>
      </w:r>
      <w:r>
        <w:rPr>
          <w:rFonts w:hint="default" w:ascii="Times New Roman" w:hAnsi="Times New Roman" w:cs="Times New Roman"/>
          <w:spacing w:val="2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to</w:t>
      </w:r>
      <w:r>
        <w:rPr>
          <w:rFonts w:hint="default" w:ascii="Times New Roman" w:hAnsi="Times New Roman" w:cs="Times New Roman"/>
          <w:spacing w:val="2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MainActivity.java.</w:t>
      </w:r>
      <w:r>
        <w:rPr>
          <w:rFonts w:hint="default" w:ascii="Times New Roman" w:hAnsi="Times New Roman" w:cs="Times New Roman"/>
          <w:spacing w:val="6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Create</w:t>
      </w:r>
      <w:r>
        <w:rPr>
          <w:rFonts w:hint="default" w:ascii="Times New Roman" w:hAnsi="Times New Roman" w:cs="Times New Roman"/>
          <w:spacing w:val="2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</w:t>
      </w:r>
      <w:r>
        <w:rPr>
          <w:rFonts w:hint="default" w:ascii="Times New Roman" w:hAnsi="Times New Roman" w:cs="Times New Roman"/>
          <w:spacing w:val="2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Textview</w:t>
      </w:r>
      <w:r>
        <w:rPr>
          <w:rFonts w:hint="default" w:ascii="Times New Roman" w:hAnsi="Times New Roman" w:cs="Times New Roman"/>
          <w:spacing w:val="22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object</w:t>
      </w:r>
      <w:r>
        <w:rPr>
          <w:rFonts w:hint="default" w:ascii="Times New Roman" w:hAnsi="Times New Roman" w:cs="Times New Roman"/>
          <w:spacing w:val="2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and</w:t>
      </w:r>
      <w:r>
        <w:rPr>
          <w:rFonts w:hint="default" w:ascii="Times New Roman" w:hAnsi="Times New Roman" w:cs="Times New Roman"/>
          <w:spacing w:val="2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same</w:t>
      </w:r>
      <w:r>
        <w:rPr>
          <w:rFonts w:hint="default" w:ascii="Times New Roman" w:hAnsi="Times New Roman" w:cs="Times New Roman"/>
          <w:spacing w:val="2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time</w:t>
      </w:r>
      <w:r>
        <w:rPr>
          <w:rFonts w:hint="default" w:ascii="Times New Roman" w:hAnsi="Times New Roman" w:cs="Times New Roman"/>
          <w:spacing w:val="2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initialize</w:t>
      </w:r>
      <w:r>
        <w:rPr>
          <w:rFonts w:hint="default" w:ascii="Times New Roman" w:hAnsi="Times New Roman" w:cs="Times New Roman"/>
          <w:spacing w:val="23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with</w:t>
      </w:r>
      <w:r>
        <w:rPr>
          <w:rFonts w:hint="default" w:ascii="Times New Roman" w:hAnsi="Times New Roman" w:cs="Times New Roman"/>
          <w:spacing w:val="-54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help</w:t>
      </w:r>
      <w:r>
        <w:rPr>
          <w:rFonts w:hint="default" w:ascii="Times New Roman" w:hAnsi="Times New Roman" w:cs="Times New Roman"/>
          <w:spacing w:val="2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of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findViewById()</w:t>
      </w:r>
      <w:r>
        <w:rPr>
          <w:rFonts w:hint="default" w:ascii="Times New Roman" w:hAnsi="Times New Roman" w:cs="Times New Roman"/>
          <w:spacing w:val="20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method.</w:t>
      </w:r>
    </w:p>
    <w:p>
      <w:pPr>
        <w:pStyle w:val="7"/>
        <w:spacing w:before="104" w:line="192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15"/>
        </w:rPr>
        <w:t>package</w:t>
      </w:r>
      <w:r>
        <w:rPr>
          <w:rFonts w:hint="default" w:ascii="Times New Roman" w:hAnsi="Times New Roman" w:cs="Times New Roman"/>
          <w:color w:val="0000FF"/>
          <w:spacing w:val="35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com.example.logcatexample;</w:t>
      </w:r>
    </w:p>
    <w:p>
      <w:pPr>
        <w:pStyle w:val="7"/>
        <w:spacing w:before="1" w:line="232" w:lineRule="auto"/>
        <w:ind w:left="898" w:right="608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15"/>
        </w:rPr>
        <w:t>import</w:t>
      </w:r>
      <w:r>
        <w:rPr>
          <w:rFonts w:hint="default" w:ascii="Times New Roman" w:hAnsi="Times New Roman" w:cs="Times New Roman"/>
          <w:color w:val="0000FF"/>
          <w:spacing w:val="1"/>
          <w:w w:val="115"/>
        </w:rPr>
        <w:t xml:space="preserve"> </w:t>
      </w:r>
      <w:r>
        <w:rPr>
          <w:rFonts w:hint="default" w:ascii="Times New Roman" w:hAnsi="Times New Roman" w:cs="Times New Roman"/>
          <w:w w:val="115"/>
        </w:rPr>
        <w:t>androidx.appcompat.app.AppCompatActivity;</w:t>
      </w:r>
      <w:r>
        <w:rPr>
          <w:rFonts w:hint="default" w:ascii="Times New Roman" w:hAnsi="Times New Roman" w:cs="Times New Roman"/>
          <w:spacing w:val="-39"/>
          <w:w w:val="115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>import</w:t>
      </w:r>
      <w:r>
        <w:rPr>
          <w:rFonts w:hint="default" w:ascii="Times New Roman" w:hAnsi="Times New Roman" w:cs="Times New Roman"/>
          <w:color w:val="0000FF"/>
          <w:spacing w:val="41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android.os.Bundle;</w:t>
      </w:r>
    </w:p>
    <w:p>
      <w:pPr>
        <w:pStyle w:val="7"/>
        <w:spacing w:line="232" w:lineRule="auto"/>
        <w:ind w:left="898" w:right="767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0"/>
        </w:rPr>
        <w:t>import</w:t>
      </w:r>
      <w:r>
        <w:rPr>
          <w:rFonts w:hint="default" w:ascii="Times New Roman" w:hAnsi="Times New Roman" w:cs="Times New Roman"/>
          <w:color w:val="0000FF"/>
          <w:spacing w:val="8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android.widget.EditText;</w:t>
      </w:r>
      <w:r>
        <w:rPr>
          <w:rFonts w:hint="default" w:ascii="Times New Roman" w:hAnsi="Times New Roman" w:cs="Times New Roman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>import</w:t>
      </w:r>
      <w:r>
        <w:rPr>
          <w:rFonts w:hint="default" w:ascii="Times New Roman" w:hAnsi="Times New Roman" w:cs="Times New Roman"/>
          <w:color w:val="0000FF"/>
          <w:spacing w:val="27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android.widget.TextView;</w:t>
      </w:r>
    </w:p>
    <w:p>
      <w:pPr>
        <w:pStyle w:val="7"/>
        <w:spacing w:before="6"/>
        <w:rPr>
          <w:rFonts w:hint="default" w:ascii="Times New Roman" w:hAnsi="Times New Roman" w:cs="Times New Roman"/>
          <w:sz w:val="15"/>
        </w:rPr>
      </w:pPr>
    </w:p>
    <w:p>
      <w:pPr>
        <w:pStyle w:val="7"/>
        <w:spacing w:line="232" w:lineRule="auto"/>
        <w:ind w:left="1203" w:right="5805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5"/>
        </w:rPr>
        <w:t>public</w:t>
      </w:r>
      <w:r>
        <w:rPr>
          <w:rFonts w:hint="default" w:ascii="Times New Roman" w:hAnsi="Times New Roman" w:cs="Times New Roman"/>
          <w:color w:val="0000FF"/>
          <w:spacing w:val="13"/>
          <w:w w:val="125"/>
        </w:rPr>
        <w:t xml:space="preserve"> </w:t>
      </w:r>
      <w:r>
        <w:rPr>
          <w:rFonts w:hint="default" w:ascii="Times New Roman" w:hAnsi="Times New Roman" w:cs="Times New Roman"/>
          <w:color w:val="0000FF"/>
          <w:w w:val="125"/>
        </w:rPr>
        <w:t>class</w:t>
      </w:r>
      <w:r>
        <w:rPr>
          <w:rFonts w:hint="default" w:ascii="Times New Roman" w:hAnsi="Times New Roman" w:cs="Times New Roman"/>
          <w:color w:val="0000FF"/>
          <w:spacing w:val="14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MainActivity</w:t>
      </w:r>
      <w:r>
        <w:rPr>
          <w:rFonts w:hint="default" w:ascii="Times New Roman" w:hAnsi="Times New Roman" w:cs="Times New Roman"/>
          <w:spacing w:val="13"/>
          <w:w w:val="125"/>
        </w:rPr>
        <w:t xml:space="preserve"> </w:t>
      </w:r>
      <w:r>
        <w:rPr>
          <w:rFonts w:hint="default" w:ascii="Times New Roman" w:hAnsi="Times New Roman" w:cs="Times New Roman"/>
          <w:color w:val="0000FF"/>
          <w:w w:val="125"/>
        </w:rPr>
        <w:t>extends</w:t>
      </w:r>
      <w:r>
        <w:rPr>
          <w:rFonts w:hint="default" w:ascii="Times New Roman" w:hAnsi="Times New Roman" w:cs="Times New Roman"/>
          <w:color w:val="0000FF"/>
          <w:spacing w:val="14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AppCompatActivity</w:t>
      </w:r>
      <w:r>
        <w:rPr>
          <w:rFonts w:hint="default" w:ascii="Times New Roman" w:hAnsi="Times New Roman" w:cs="Times New Roman"/>
          <w:spacing w:val="13"/>
          <w:w w:val="125"/>
        </w:rPr>
        <w:t xml:space="preserve"> </w:t>
      </w:r>
      <w:r>
        <w:rPr>
          <w:rFonts w:hint="default" w:ascii="Times New Roman" w:hAnsi="Times New Roman" w:cs="Times New Roman"/>
          <w:w w:val="140"/>
        </w:rPr>
        <w:t>{</w:t>
      </w:r>
      <w:r>
        <w:rPr>
          <w:rFonts w:hint="default" w:ascii="Times New Roman" w:hAnsi="Times New Roman" w:cs="Times New Roman"/>
          <w:spacing w:val="-47"/>
          <w:w w:val="140"/>
        </w:rPr>
        <w:t xml:space="preserve"> </w:t>
      </w:r>
      <w:r>
        <w:rPr>
          <w:rFonts w:hint="default" w:ascii="Times New Roman" w:hAnsi="Times New Roman" w:cs="Times New Roman"/>
          <w:w w:val="125"/>
        </w:rPr>
        <w:t>TextView</w:t>
      </w:r>
      <w:r>
        <w:rPr>
          <w:rFonts w:hint="default" w:ascii="Times New Roman" w:hAnsi="Times New Roman" w:cs="Times New Roman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textView=findViewById(R.id.textview);</w:t>
      </w:r>
      <w:r>
        <w:rPr>
          <w:rFonts w:hint="default" w:ascii="Times New Roman" w:hAnsi="Times New Roman" w:cs="Times New Roman"/>
          <w:spacing w:val="1"/>
          <w:w w:val="125"/>
        </w:rPr>
        <w:t xml:space="preserve"> </w:t>
      </w:r>
      <w:r>
        <w:rPr>
          <w:rFonts w:hint="default" w:ascii="Times New Roman" w:hAnsi="Times New Roman" w:cs="Times New Roman"/>
          <w:w w:val="125"/>
        </w:rPr>
        <w:t>@Override</w:t>
      </w:r>
    </w:p>
    <w:p>
      <w:pPr>
        <w:pStyle w:val="7"/>
        <w:spacing w:line="232" w:lineRule="auto"/>
        <w:ind w:left="1507" w:right="5590" w:hanging="30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FF"/>
          <w:w w:val="120"/>
        </w:rPr>
        <w:t>protected</w:t>
      </w:r>
      <w:r>
        <w:rPr>
          <w:rFonts w:hint="default" w:ascii="Times New Roman" w:hAnsi="Times New Roman" w:cs="Times New Roman"/>
          <w:color w:val="0000FF"/>
          <w:spacing w:val="38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20"/>
        </w:rPr>
        <w:t>void</w:t>
      </w:r>
      <w:r>
        <w:rPr>
          <w:rFonts w:hint="default" w:ascii="Times New Roman" w:hAnsi="Times New Roman" w:cs="Times New Roman"/>
          <w:color w:val="0000FF"/>
          <w:spacing w:val="3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onCreate(Bundle</w:t>
      </w:r>
      <w:r>
        <w:rPr>
          <w:rFonts w:hint="default" w:ascii="Times New Roman" w:hAnsi="Times New Roman" w:cs="Times New Roman"/>
          <w:spacing w:val="3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savedInstanceState)</w:t>
      </w:r>
      <w:r>
        <w:rPr>
          <w:rFonts w:hint="default" w:ascii="Times New Roman" w:hAnsi="Times New Roman" w:cs="Times New Roman"/>
          <w:spacing w:val="39"/>
          <w:w w:val="120"/>
        </w:rPr>
        <w:t xml:space="preserve"> </w:t>
      </w:r>
      <w:r>
        <w:rPr>
          <w:rFonts w:hint="default" w:ascii="Times New Roman" w:hAnsi="Times New Roman" w:cs="Times New Roman"/>
          <w:w w:val="120"/>
        </w:rPr>
        <w:t>{</w:t>
      </w:r>
      <w:r>
        <w:rPr>
          <w:rFonts w:hint="default" w:ascii="Times New Roman" w:hAnsi="Times New Roman" w:cs="Times New Roman"/>
          <w:spacing w:val="-41"/>
          <w:w w:val="120"/>
        </w:rPr>
        <w:t xml:space="preserve"> </w:t>
      </w:r>
      <w:r>
        <w:rPr>
          <w:rFonts w:hint="default" w:ascii="Times New Roman" w:hAnsi="Times New Roman" w:cs="Times New Roman"/>
          <w:color w:val="0000FF"/>
          <w:w w:val="130"/>
        </w:rPr>
        <w:t>super</w:t>
      </w:r>
      <w:r>
        <w:rPr>
          <w:rFonts w:hint="default" w:ascii="Times New Roman" w:hAnsi="Times New Roman" w:cs="Times New Roman"/>
          <w:w w:val="130"/>
        </w:rPr>
        <w:t>.onCreate(savedInstanceState);</w:t>
      </w:r>
      <w:r>
        <w:rPr>
          <w:rFonts w:hint="default" w:ascii="Times New Roman" w:hAnsi="Times New Roman" w:cs="Times New Roman"/>
          <w:spacing w:val="1"/>
          <w:w w:val="130"/>
        </w:rPr>
        <w:t xml:space="preserve"> </w:t>
      </w:r>
      <w:r>
        <w:rPr>
          <w:rFonts w:hint="default" w:ascii="Times New Roman" w:hAnsi="Times New Roman" w:cs="Times New Roman"/>
          <w:w w:val="130"/>
        </w:rPr>
        <w:t>setContentView(R.layout.activity_main);</w:t>
      </w:r>
    </w:p>
    <w:p>
      <w:pPr>
        <w:pStyle w:val="7"/>
        <w:spacing w:line="187" w:lineRule="exact"/>
        <w:ind w:left="12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spacing w:line="192" w:lineRule="exact"/>
        <w:ind w:left="89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68"/>
        </w:rPr>
        <w:t>}</w:t>
      </w:r>
    </w:p>
    <w:p>
      <w:pPr>
        <w:pStyle w:val="7"/>
        <w:rPr>
          <w:rFonts w:hint="default" w:ascii="Times New Roman" w:hAnsi="Times New Roman" w:cs="Times New Roman"/>
          <w:sz w:val="20"/>
        </w:rPr>
      </w:pPr>
    </w:p>
    <w:p>
      <w:pPr>
        <w:pStyle w:val="7"/>
        <w:spacing w:before="11"/>
        <w:rPr>
          <w:rFonts w:hint="default" w:ascii="Times New Roman" w:hAnsi="Times New Roman" w:cs="Times New Roman"/>
          <w:sz w:val="24"/>
        </w:rPr>
      </w:pPr>
    </w:p>
    <w:p>
      <w:pPr>
        <w:pStyle w:val="3"/>
        <w:numPr>
          <w:ilvl w:val="1"/>
          <w:numId w:val="13"/>
        </w:numPr>
        <w:tabs>
          <w:tab w:val="left" w:pos="899"/>
        </w:tabs>
        <w:spacing w:before="63" w:after="0" w:line="228" w:lineRule="auto"/>
        <w:ind w:left="898" w:right="1440" w:hanging="282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Now connect any physical or virtual device to android studio and click on Run button.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The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application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is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installed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however</w:t>
      </w:r>
      <w:r>
        <w:rPr>
          <w:rFonts w:hint="default" w:ascii="Times New Roman" w:hAnsi="Times New Roman" w:cs="Times New Roman"/>
          <w:spacing w:val="17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immediately</w:t>
      </w:r>
      <w:r>
        <w:rPr>
          <w:rFonts w:hint="default" w:ascii="Times New Roman" w:hAnsi="Times New Roman" w:cs="Times New Roman"/>
          <w:spacing w:val="18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crashed.</w:t>
      </w:r>
    </w:p>
    <w:p>
      <w:pPr>
        <w:pStyle w:val="14"/>
        <w:numPr>
          <w:ilvl w:val="1"/>
          <w:numId w:val="13"/>
        </w:numPr>
        <w:tabs>
          <w:tab w:val="left" w:pos="899"/>
        </w:tabs>
        <w:spacing w:before="145" w:after="0" w:line="228" w:lineRule="auto"/>
        <w:ind w:left="898" w:right="1437" w:hanging="282"/>
        <w:jc w:val="both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Open</w:t>
      </w:r>
      <w:r>
        <w:rPr>
          <w:rFonts w:hint="default" w:ascii="Times New Roman" w:hAnsi="Times New Roman" w:cs="Times New Roman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Logcat</w:t>
      </w:r>
      <w:r>
        <w:rPr>
          <w:rFonts w:hint="default" w:ascii="Times New Roman" w:hAnsi="Times New Roman" w:cs="Times New Roman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again</w:t>
      </w:r>
      <w:r>
        <w:rPr>
          <w:rFonts w:hint="default" w:ascii="Times New Roman" w:hAnsi="Times New Roman" w:cs="Times New Roman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click</w:t>
      </w:r>
      <w:r>
        <w:rPr>
          <w:rFonts w:hint="default" w:ascii="Times New Roman" w:hAnsi="Times New Roman" w:cs="Times New Roman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on</w:t>
      </w:r>
      <w:r>
        <w:rPr>
          <w:rFonts w:hint="default" w:ascii="Times New Roman" w:hAnsi="Times New Roman" w:cs="Times New Roman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run</w:t>
      </w:r>
      <w:r>
        <w:rPr>
          <w:rFonts w:hint="default" w:ascii="Times New Roman" w:hAnsi="Times New Roman" w:cs="Times New Roman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button.</w:t>
      </w:r>
      <w:r>
        <w:rPr>
          <w:rFonts w:hint="default" w:ascii="Times New Roman" w:hAnsi="Times New Roman" w:cs="Times New Roman"/>
          <w:spacing w:val="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In</w:t>
      </w:r>
      <w:r>
        <w:rPr>
          <w:rFonts w:hint="default" w:ascii="Times New Roman" w:hAnsi="Times New Roman" w:cs="Times New Roman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logcat</w:t>
      </w:r>
      <w:r>
        <w:rPr>
          <w:rFonts w:hint="default" w:ascii="Times New Roman" w:hAnsi="Times New Roman" w:cs="Times New Roman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some</w:t>
      </w:r>
      <w:r>
        <w:rPr>
          <w:rFonts w:hint="default" w:ascii="Times New Roman" w:hAnsi="Times New Roman" w:cs="Times New Roman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line</w:t>
      </w:r>
      <w:r>
        <w:rPr>
          <w:rFonts w:hint="default" w:ascii="Times New Roman" w:hAnsi="Times New Roman" w:cs="Times New Roman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of</w:t>
      </w:r>
      <w:r>
        <w:rPr>
          <w:rFonts w:hint="default" w:ascii="Times New Roman" w:hAnsi="Times New Roman" w:cs="Times New Roman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code</w:t>
      </w:r>
      <w:r>
        <w:rPr>
          <w:rFonts w:hint="default" w:ascii="Times New Roman" w:hAnsi="Times New Roman" w:cs="Times New Roman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is</w:t>
      </w:r>
      <w:r>
        <w:rPr>
          <w:rFonts w:hint="default" w:ascii="Times New Roman" w:hAnsi="Times New Roman" w:cs="Times New Roman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generated</w:t>
      </w:r>
      <w:r>
        <w:rPr>
          <w:rFonts w:hint="default" w:ascii="Times New Roman" w:hAnsi="Times New Roman" w:cs="Times New Roman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so</w:t>
      </w:r>
      <w:r>
        <w:rPr>
          <w:rFonts w:hint="default" w:ascii="Times New Roman" w:hAnsi="Times New Roman" w:cs="Times New Roman"/>
          <w:spacing w:val="-5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we</w:t>
      </w:r>
      <w:r>
        <w:rPr>
          <w:rFonts w:hint="default" w:ascii="Times New Roman" w:hAnsi="Times New Roman" w:cs="Times New Roman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have</w:t>
      </w:r>
      <w:r>
        <w:rPr>
          <w:rFonts w:hint="default" w:ascii="Times New Roman" w:hAnsi="Times New Roman" w:cs="Times New Roman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to</w:t>
      </w:r>
      <w:r>
        <w:rPr>
          <w:rFonts w:hint="default" w:ascii="Times New Roman" w:hAnsi="Times New Roman" w:cs="Times New Roman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find</w:t>
      </w:r>
      <w:r>
        <w:rPr>
          <w:rFonts w:hint="default" w:ascii="Times New Roman" w:hAnsi="Times New Roman" w:cs="Times New Roman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out</w:t>
      </w:r>
      <w:r>
        <w:rPr>
          <w:rFonts w:hint="default" w:ascii="Times New Roman" w:hAnsi="Times New Roman" w:cs="Times New Roman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</w:t>
      </w:r>
      <w:r>
        <w:rPr>
          <w:rFonts w:hint="default" w:ascii="Times New Roman" w:hAnsi="Times New Roman" w:cs="Times New Roman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line</w:t>
      </w:r>
      <w:r>
        <w:rPr>
          <w:rFonts w:hint="default" w:ascii="Times New Roman" w:hAnsi="Times New Roman" w:cs="Times New Roman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that</w:t>
      </w:r>
      <w:r>
        <w:rPr>
          <w:rFonts w:hint="default" w:ascii="Times New Roman" w:hAnsi="Times New Roman" w:cs="Times New Roman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tells</w:t>
      </w:r>
      <w:r>
        <w:rPr>
          <w:rFonts w:hint="default" w:ascii="Times New Roman" w:hAnsi="Times New Roman" w:cs="Times New Roman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us</w:t>
      </w:r>
      <w:r>
        <w:rPr>
          <w:rFonts w:hint="default" w:ascii="Times New Roman" w:hAnsi="Times New Roman" w:cs="Times New Roman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which</w:t>
      </w:r>
      <w:r>
        <w:rPr>
          <w:rFonts w:hint="default" w:ascii="Times New Roman" w:hAnsi="Times New Roman" w:cs="Times New Roman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line</w:t>
      </w:r>
      <w:r>
        <w:rPr>
          <w:rFonts w:hint="default" w:ascii="Times New Roman" w:hAnsi="Times New Roman" w:cs="Times New Roman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of</w:t>
      </w:r>
      <w:r>
        <w:rPr>
          <w:rFonts w:hint="default" w:ascii="Times New Roman" w:hAnsi="Times New Roman" w:cs="Times New Roman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code</w:t>
      </w:r>
      <w:r>
        <w:rPr>
          <w:rFonts w:hint="default" w:ascii="Times New Roman" w:hAnsi="Times New Roman" w:cs="Times New Roman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contains</w:t>
      </w:r>
      <w:r>
        <w:rPr>
          <w:rFonts w:hint="default" w:ascii="Times New Roman" w:hAnsi="Times New Roman" w:cs="Times New Roman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error.</w:t>
      </w:r>
      <w:r>
        <w:rPr>
          <w:rFonts w:hint="default" w:ascii="Times New Roman" w:hAnsi="Times New Roman" w:cs="Times New Roman"/>
          <w:spacing w:val="1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Sometimes</w:t>
      </w:r>
      <w:r>
        <w:rPr>
          <w:rFonts w:hint="default" w:ascii="Times New Roman" w:hAnsi="Times New Roman" w:cs="Times New Roman"/>
          <w:spacing w:val="-5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we need to scroll up in locat window to find out the error.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Examine the below picture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carefully</w:t>
      </w:r>
      <w:r>
        <w:rPr>
          <w:rFonts w:hint="default" w:ascii="Times New Roman" w:hAnsi="Times New Roman" w:cs="Times New Roman"/>
          <w:spacing w:val="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</w:t>
      </w:r>
      <w:r>
        <w:rPr>
          <w:rFonts w:hint="default" w:ascii="Times New Roman" w:hAnsi="Times New Roman" w:cs="Times New Roman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orange</w:t>
      </w:r>
      <w:r>
        <w:rPr>
          <w:rFonts w:hint="default" w:ascii="Times New Roman" w:hAnsi="Times New Roman" w:cs="Times New Roman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color</w:t>
      </w:r>
      <w:r>
        <w:rPr>
          <w:rFonts w:hint="default" w:ascii="Times New Roman" w:hAnsi="Times New Roman" w:cs="Times New Roman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arrow</w:t>
      </w:r>
      <w:r>
        <w:rPr>
          <w:rFonts w:hint="default" w:ascii="Times New Roman" w:hAnsi="Times New Roman" w:cs="Times New Roman"/>
          <w:spacing w:val="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indicate</w:t>
      </w:r>
      <w:r>
        <w:rPr>
          <w:rFonts w:hint="default" w:ascii="Times New Roman" w:hAnsi="Times New Roman" w:cs="Times New Roman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</w:t>
      </w:r>
      <w:r>
        <w:rPr>
          <w:rFonts w:hint="default" w:ascii="Times New Roman" w:hAnsi="Times New Roman" w:cs="Times New Roman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error</w:t>
      </w:r>
      <w:r>
        <w:rPr>
          <w:rFonts w:hint="default" w:ascii="Times New Roman" w:hAnsi="Times New Roman" w:cs="Times New Roman"/>
          <w:spacing w:val="24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line.</w:t>
      </w:r>
    </w:p>
    <w:p>
      <w:pPr>
        <w:pStyle w:val="7"/>
        <w:spacing w:before="11"/>
        <w:rPr>
          <w:rFonts w:hint="default" w:ascii="Times New Roman" w:hAnsi="Times New Roman" w:cs="Times New Roman"/>
          <w:sz w:val="13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1884045</wp:posOffset>
            </wp:positionH>
            <wp:positionV relativeFrom="paragraph">
              <wp:posOffset>132715</wp:posOffset>
            </wp:positionV>
            <wp:extent cx="4328795" cy="2997200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922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2"/>
        <w:ind w:left="3488" w:right="0" w:firstLine="0"/>
        <w:jc w:val="left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0"/>
          <w:sz w:val="18"/>
        </w:rPr>
        <w:t>Figure</w:t>
      </w:r>
      <w:r>
        <w:rPr>
          <w:rFonts w:hint="default" w:ascii="Times New Roman" w:hAnsi="Times New Roman" w:cs="Times New Roman"/>
          <w:b/>
          <w:spacing w:val="39"/>
          <w:w w:val="110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0"/>
          <w:sz w:val="18"/>
        </w:rPr>
        <w:t>9.2:</w:t>
      </w:r>
      <w:r>
        <w:rPr>
          <w:rFonts w:hint="default" w:ascii="Times New Roman" w:hAnsi="Times New Roman" w:cs="Times New Roman"/>
          <w:b/>
          <w:spacing w:val="23"/>
          <w:w w:val="110"/>
          <w:sz w:val="18"/>
        </w:rPr>
        <w:t xml:space="preserve"> </w:t>
      </w:r>
      <w:r>
        <w:rPr>
          <w:rFonts w:hint="default" w:ascii="Times New Roman" w:hAnsi="Times New Roman" w:cs="Times New Roman"/>
          <w:w w:val="110"/>
          <w:sz w:val="18"/>
        </w:rPr>
        <w:t>Logcat</w:t>
      </w:r>
      <w:r>
        <w:rPr>
          <w:rFonts w:hint="default" w:ascii="Times New Roman" w:hAnsi="Times New Roman" w:cs="Times New Roman"/>
          <w:spacing w:val="28"/>
          <w:w w:val="110"/>
          <w:sz w:val="18"/>
        </w:rPr>
        <w:t xml:space="preserve"> </w:t>
      </w:r>
      <w:r>
        <w:rPr>
          <w:rFonts w:hint="default" w:ascii="Times New Roman" w:hAnsi="Times New Roman" w:cs="Times New Roman"/>
          <w:w w:val="110"/>
          <w:sz w:val="18"/>
        </w:rPr>
        <w:t>window</w:t>
      </w:r>
      <w:r>
        <w:rPr>
          <w:rFonts w:hint="default" w:ascii="Times New Roman" w:hAnsi="Times New Roman" w:cs="Times New Roman"/>
          <w:spacing w:val="29"/>
          <w:w w:val="110"/>
          <w:sz w:val="18"/>
        </w:rPr>
        <w:t xml:space="preserve"> </w:t>
      </w:r>
      <w:r>
        <w:rPr>
          <w:rFonts w:hint="default" w:ascii="Times New Roman" w:hAnsi="Times New Roman" w:cs="Times New Roman"/>
          <w:w w:val="110"/>
          <w:sz w:val="18"/>
        </w:rPr>
        <w:t>with</w:t>
      </w:r>
      <w:r>
        <w:rPr>
          <w:rFonts w:hint="default" w:ascii="Times New Roman" w:hAnsi="Times New Roman" w:cs="Times New Roman"/>
          <w:spacing w:val="28"/>
          <w:w w:val="110"/>
          <w:sz w:val="18"/>
        </w:rPr>
        <w:t xml:space="preserve"> </w:t>
      </w:r>
      <w:r>
        <w:rPr>
          <w:rFonts w:hint="default" w:ascii="Times New Roman" w:hAnsi="Times New Roman" w:cs="Times New Roman"/>
          <w:w w:val="110"/>
          <w:sz w:val="18"/>
        </w:rPr>
        <w:t>error</w:t>
      </w:r>
    </w:p>
    <w:p>
      <w:pPr>
        <w:pStyle w:val="7"/>
        <w:spacing w:before="8"/>
        <w:rPr>
          <w:rFonts w:hint="default" w:ascii="Times New Roman" w:hAnsi="Times New Roman" w:cs="Times New Roman"/>
        </w:rPr>
      </w:pPr>
    </w:p>
    <w:p>
      <w:pPr>
        <w:pStyle w:val="3"/>
        <w:numPr>
          <w:ilvl w:val="1"/>
          <w:numId w:val="13"/>
        </w:numPr>
        <w:tabs>
          <w:tab w:val="left" w:pos="899"/>
        </w:tabs>
        <w:spacing w:before="0" w:after="0" w:line="240" w:lineRule="auto"/>
        <w:ind w:left="898" w:right="0" w:hanging="283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Go</w:t>
      </w:r>
      <w:r>
        <w:rPr>
          <w:rFonts w:hint="default" w:ascii="Times New Roman" w:hAnsi="Times New Roman" w:cs="Times New Roman"/>
          <w:spacing w:val="41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41"/>
        </w:rPr>
        <w:t xml:space="preserve"> </w:t>
      </w:r>
      <w:r>
        <w:rPr>
          <w:rFonts w:hint="default" w:ascii="Times New Roman" w:hAnsi="Times New Roman" w:cs="Times New Roman"/>
        </w:rPr>
        <w:t>MainActivity.java</w:t>
      </w:r>
      <w:r>
        <w:rPr>
          <w:rFonts w:hint="default" w:ascii="Times New Roman" w:hAnsi="Times New Roman" w:cs="Times New Roman"/>
          <w:spacing w:val="41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42"/>
        </w:rPr>
        <w:t xml:space="preserve"> </w:t>
      </w:r>
      <w:r>
        <w:rPr>
          <w:rFonts w:hint="default" w:ascii="Times New Roman" w:hAnsi="Times New Roman" w:cs="Times New Roman"/>
        </w:rPr>
        <w:t>added</w:t>
      </w:r>
      <w:r>
        <w:rPr>
          <w:rFonts w:hint="default" w:ascii="Times New Roman" w:hAnsi="Times New Roman" w:cs="Times New Roman"/>
          <w:spacing w:val="42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41"/>
        </w:rPr>
        <w:t xml:space="preserve"> </w:t>
      </w:r>
      <w:r>
        <w:rPr>
          <w:rFonts w:hint="default" w:ascii="Times New Roman" w:hAnsi="Times New Roman" w:cs="Times New Roman"/>
        </w:rPr>
        <w:t>below</w:t>
      </w:r>
      <w:r>
        <w:rPr>
          <w:rFonts w:hint="default" w:ascii="Times New Roman" w:hAnsi="Times New Roman" w:cs="Times New Roman"/>
          <w:spacing w:val="42"/>
        </w:rPr>
        <w:t xml:space="preserve"> </w:t>
      </w:r>
      <w:r>
        <w:rPr>
          <w:rFonts w:hint="default" w:ascii="Times New Roman" w:hAnsi="Times New Roman" w:cs="Times New Roman"/>
        </w:rPr>
        <w:t>code</w:t>
      </w:r>
      <w:r>
        <w:rPr>
          <w:rFonts w:hint="default" w:ascii="Times New Roman" w:hAnsi="Times New Roman" w:cs="Times New Roman"/>
          <w:spacing w:val="42"/>
        </w:rPr>
        <w:t xml:space="preserve"> </w:t>
      </w:r>
      <w:r>
        <w:rPr>
          <w:rFonts w:hint="default" w:ascii="Times New Roman" w:hAnsi="Times New Roman" w:cs="Times New Roman"/>
        </w:rPr>
        <w:t>inside</w:t>
      </w:r>
      <w:r>
        <w:rPr>
          <w:rFonts w:hint="default" w:ascii="Times New Roman" w:hAnsi="Times New Roman" w:cs="Times New Roman"/>
          <w:spacing w:val="41"/>
        </w:rPr>
        <w:t xml:space="preserve"> </w:t>
      </w:r>
      <w:r>
        <w:rPr>
          <w:rFonts w:hint="default" w:ascii="Times New Roman" w:hAnsi="Times New Roman" w:cs="Times New Roman"/>
        </w:rPr>
        <w:t>onCreate()</w:t>
      </w:r>
      <w:r>
        <w:rPr>
          <w:rFonts w:hint="default" w:ascii="Times New Roman" w:hAnsi="Times New Roman" w:cs="Times New Roman"/>
          <w:spacing w:val="42"/>
        </w:rPr>
        <w:t xml:space="preserve"> </w:t>
      </w:r>
      <w:r>
        <w:rPr>
          <w:rFonts w:hint="default" w:ascii="Times New Roman" w:hAnsi="Times New Roman" w:cs="Times New Roman"/>
        </w:rPr>
        <w:t>method.</w:t>
      </w:r>
    </w:p>
    <w:p>
      <w:pPr>
        <w:pStyle w:val="7"/>
        <w:spacing w:before="105" w:line="232" w:lineRule="auto"/>
        <w:ind w:left="898" w:right="6658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30"/>
        </w:rPr>
        <w:t>Log.v(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  <w:color w:val="FF0000"/>
          <w:w w:val="101"/>
        </w:rPr>
        <w:t>Mai</w:t>
      </w:r>
      <w:r>
        <w:rPr>
          <w:rFonts w:hint="default" w:ascii="Times New Roman" w:hAnsi="Times New Roman" w:cs="Times New Roman"/>
          <w:color w:val="FF0000"/>
          <w:spacing w:val="-1"/>
          <w:w w:val="101"/>
        </w:rPr>
        <w:t>n</w:t>
      </w:r>
      <w:r>
        <w:rPr>
          <w:rFonts w:hint="default" w:ascii="Times New Roman" w:hAnsi="Times New Roman" w:cs="Times New Roman"/>
          <w:color w:val="FF0000"/>
          <w:w w:val="134"/>
        </w:rPr>
        <w:t>Activity1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  <w:w w:val="212"/>
        </w:rPr>
        <w:t>,</w:t>
      </w:r>
      <w:r>
        <w:rPr>
          <w:rFonts w:hint="default" w:ascii="Times New Roman" w:hAnsi="Times New Roman" w:cs="Times New Roman"/>
          <w:color w:val="FF0000"/>
          <w:w w:val="131"/>
        </w:rPr>
        <w:t>"Inside</w:t>
      </w:r>
      <w:r>
        <w:rPr>
          <w:rFonts w:hint="default" w:ascii="Times New Roman" w:hAnsi="Times New Roman" w:cs="Times New Roman"/>
          <w:color w:val="FF0000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-2"/>
          <w:w w:val="113"/>
        </w:rPr>
        <w:t>onCreate</w:t>
      </w:r>
      <w:r>
        <w:rPr>
          <w:rFonts w:hint="default" w:ascii="Times New Roman" w:hAnsi="Times New Roman" w:cs="Times New Roman"/>
          <w:color w:val="FF0000"/>
          <w:spacing w:val="-2"/>
          <w:w w:val="174"/>
        </w:rPr>
        <w:t>()</w:t>
      </w:r>
      <w:r>
        <w:rPr>
          <w:rFonts w:hint="default" w:ascii="Times New Roman" w:hAnsi="Times New Roman" w:cs="Times New Roman"/>
          <w:color w:val="FF0000"/>
          <w:spacing w:val="-2"/>
          <w:w w:val="131"/>
        </w:rPr>
        <w:t>"</w:t>
      </w:r>
      <w:r>
        <w:rPr>
          <w:rFonts w:hint="default" w:ascii="Times New Roman" w:hAnsi="Times New Roman" w:cs="Times New Roman"/>
          <w:spacing w:val="-3"/>
          <w:w w:val="174"/>
        </w:rPr>
        <w:t>)</w:t>
      </w:r>
      <w:r>
        <w:rPr>
          <w:rFonts w:hint="default" w:ascii="Times New Roman" w:hAnsi="Times New Roman" w:cs="Times New Roman"/>
          <w:spacing w:val="-2"/>
          <w:w w:val="197"/>
        </w:rPr>
        <w:t>;</w:t>
      </w:r>
      <w:r>
        <w:rPr>
          <w:rFonts w:hint="default" w:ascii="Times New Roman" w:hAnsi="Times New Roman" w:cs="Times New Roman"/>
          <w:w w:val="197"/>
        </w:rPr>
        <w:t xml:space="preserve"> </w:t>
      </w:r>
      <w:r>
        <w:rPr>
          <w:rFonts w:hint="default" w:ascii="Times New Roman" w:hAnsi="Times New Roman" w:cs="Times New Roman"/>
          <w:w w:val="126"/>
        </w:rPr>
        <w:t>Log.d(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  <w:color w:val="FF0000"/>
          <w:w w:val="101"/>
        </w:rPr>
        <w:t>Mai</w:t>
      </w:r>
      <w:r>
        <w:rPr>
          <w:rFonts w:hint="default" w:ascii="Times New Roman" w:hAnsi="Times New Roman" w:cs="Times New Roman"/>
          <w:color w:val="FF0000"/>
          <w:spacing w:val="-1"/>
          <w:w w:val="101"/>
        </w:rPr>
        <w:t>n</w:t>
      </w:r>
      <w:r>
        <w:rPr>
          <w:rFonts w:hint="default" w:ascii="Times New Roman" w:hAnsi="Times New Roman" w:cs="Times New Roman"/>
          <w:color w:val="FF0000"/>
          <w:w w:val="134"/>
        </w:rPr>
        <w:t>Activity2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  <w:w w:val="212"/>
        </w:rPr>
        <w:t>,</w:t>
      </w:r>
      <w:r>
        <w:rPr>
          <w:rFonts w:hint="default" w:ascii="Times New Roman" w:hAnsi="Times New Roman" w:cs="Times New Roman"/>
          <w:color w:val="FF0000"/>
          <w:w w:val="131"/>
        </w:rPr>
        <w:t>"Inside</w:t>
      </w:r>
      <w:r>
        <w:rPr>
          <w:rFonts w:hint="default" w:ascii="Times New Roman" w:hAnsi="Times New Roman" w:cs="Times New Roman"/>
          <w:color w:val="FF0000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-2"/>
          <w:w w:val="113"/>
        </w:rPr>
        <w:t>onCreate</w:t>
      </w:r>
      <w:r>
        <w:rPr>
          <w:rFonts w:hint="default" w:ascii="Times New Roman" w:hAnsi="Times New Roman" w:cs="Times New Roman"/>
          <w:color w:val="FF0000"/>
          <w:spacing w:val="-2"/>
          <w:w w:val="174"/>
        </w:rPr>
        <w:t>()</w:t>
      </w:r>
      <w:r>
        <w:rPr>
          <w:rFonts w:hint="default" w:ascii="Times New Roman" w:hAnsi="Times New Roman" w:cs="Times New Roman"/>
          <w:color w:val="FF0000"/>
          <w:spacing w:val="-2"/>
          <w:w w:val="131"/>
        </w:rPr>
        <w:t>"</w:t>
      </w:r>
      <w:r>
        <w:rPr>
          <w:rFonts w:hint="default" w:ascii="Times New Roman" w:hAnsi="Times New Roman" w:cs="Times New Roman"/>
          <w:spacing w:val="-3"/>
          <w:w w:val="174"/>
        </w:rPr>
        <w:t>)</w:t>
      </w:r>
      <w:r>
        <w:rPr>
          <w:rFonts w:hint="default" w:ascii="Times New Roman" w:hAnsi="Times New Roman" w:cs="Times New Roman"/>
          <w:spacing w:val="-2"/>
          <w:w w:val="197"/>
        </w:rPr>
        <w:t>;</w:t>
      </w:r>
      <w:r>
        <w:rPr>
          <w:rFonts w:hint="default" w:ascii="Times New Roman" w:hAnsi="Times New Roman" w:cs="Times New Roman"/>
          <w:w w:val="197"/>
        </w:rPr>
        <w:t xml:space="preserve"> </w:t>
      </w:r>
      <w:r>
        <w:rPr>
          <w:rFonts w:hint="default" w:ascii="Times New Roman" w:hAnsi="Times New Roman" w:cs="Times New Roman"/>
          <w:w w:val="144"/>
        </w:rPr>
        <w:t>Log.i(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  <w:color w:val="FF0000"/>
          <w:w w:val="101"/>
        </w:rPr>
        <w:t>Mai</w:t>
      </w:r>
      <w:r>
        <w:rPr>
          <w:rFonts w:hint="default" w:ascii="Times New Roman" w:hAnsi="Times New Roman" w:cs="Times New Roman"/>
          <w:color w:val="FF0000"/>
          <w:spacing w:val="-1"/>
          <w:w w:val="101"/>
        </w:rPr>
        <w:t>n</w:t>
      </w:r>
      <w:r>
        <w:rPr>
          <w:rFonts w:hint="default" w:ascii="Times New Roman" w:hAnsi="Times New Roman" w:cs="Times New Roman"/>
          <w:color w:val="FF0000"/>
          <w:w w:val="134"/>
        </w:rPr>
        <w:t>Activity3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  <w:w w:val="212"/>
        </w:rPr>
        <w:t>,</w:t>
      </w:r>
      <w:r>
        <w:rPr>
          <w:rFonts w:hint="default" w:ascii="Times New Roman" w:hAnsi="Times New Roman" w:cs="Times New Roman"/>
          <w:color w:val="FF0000"/>
          <w:w w:val="131"/>
        </w:rPr>
        <w:t>"Inside</w:t>
      </w:r>
      <w:r>
        <w:rPr>
          <w:rFonts w:hint="default" w:ascii="Times New Roman" w:hAnsi="Times New Roman" w:cs="Times New Roman"/>
          <w:color w:val="FF0000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-2"/>
          <w:w w:val="113"/>
        </w:rPr>
        <w:t>onCreate</w:t>
      </w:r>
      <w:r>
        <w:rPr>
          <w:rFonts w:hint="default" w:ascii="Times New Roman" w:hAnsi="Times New Roman" w:cs="Times New Roman"/>
          <w:color w:val="FF0000"/>
          <w:spacing w:val="-2"/>
          <w:w w:val="174"/>
        </w:rPr>
        <w:t>()</w:t>
      </w:r>
      <w:r>
        <w:rPr>
          <w:rFonts w:hint="default" w:ascii="Times New Roman" w:hAnsi="Times New Roman" w:cs="Times New Roman"/>
          <w:color w:val="FF0000"/>
          <w:spacing w:val="-2"/>
          <w:w w:val="131"/>
        </w:rPr>
        <w:t>"</w:t>
      </w:r>
      <w:r>
        <w:rPr>
          <w:rFonts w:hint="default" w:ascii="Times New Roman" w:hAnsi="Times New Roman" w:cs="Times New Roman"/>
          <w:spacing w:val="-3"/>
          <w:w w:val="174"/>
        </w:rPr>
        <w:t>)</w:t>
      </w:r>
      <w:r>
        <w:rPr>
          <w:rFonts w:hint="default" w:ascii="Times New Roman" w:hAnsi="Times New Roman" w:cs="Times New Roman"/>
          <w:spacing w:val="-2"/>
          <w:w w:val="197"/>
        </w:rPr>
        <w:t>;</w:t>
      </w:r>
      <w:r>
        <w:rPr>
          <w:rFonts w:hint="default" w:ascii="Times New Roman" w:hAnsi="Times New Roman" w:cs="Times New Roman"/>
          <w:w w:val="197"/>
        </w:rPr>
        <w:t xml:space="preserve"> </w:t>
      </w:r>
      <w:r>
        <w:rPr>
          <w:rFonts w:hint="default" w:ascii="Times New Roman" w:hAnsi="Times New Roman" w:cs="Times New Roman"/>
          <w:w w:val="118"/>
        </w:rPr>
        <w:t>Log.w(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  <w:color w:val="FF0000"/>
          <w:w w:val="101"/>
        </w:rPr>
        <w:t>Mai</w:t>
      </w:r>
      <w:r>
        <w:rPr>
          <w:rFonts w:hint="default" w:ascii="Times New Roman" w:hAnsi="Times New Roman" w:cs="Times New Roman"/>
          <w:color w:val="FF0000"/>
          <w:spacing w:val="-1"/>
          <w:w w:val="101"/>
        </w:rPr>
        <w:t>n</w:t>
      </w:r>
      <w:r>
        <w:rPr>
          <w:rFonts w:hint="default" w:ascii="Times New Roman" w:hAnsi="Times New Roman" w:cs="Times New Roman"/>
          <w:color w:val="FF0000"/>
          <w:w w:val="134"/>
        </w:rPr>
        <w:t>Activity4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  <w:w w:val="212"/>
        </w:rPr>
        <w:t>,</w:t>
      </w:r>
      <w:r>
        <w:rPr>
          <w:rFonts w:hint="default" w:ascii="Times New Roman" w:hAnsi="Times New Roman" w:cs="Times New Roman"/>
          <w:color w:val="FF0000"/>
          <w:w w:val="131"/>
        </w:rPr>
        <w:t>"Inside</w:t>
      </w:r>
      <w:r>
        <w:rPr>
          <w:rFonts w:hint="default" w:ascii="Times New Roman" w:hAnsi="Times New Roman" w:cs="Times New Roman"/>
          <w:color w:val="FF0000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-2"/>
          <w:w w:val="113"/>
        </w:rPr>
        <w:t>onCreate</w:t>
      </w:r>
      <w:r>
        <w:rPr>
          <w:rFonts w:hint="default" w:ascii="Times New Roman" w:hAnsi="Times New Roman" w:cs="Times New Roman"/>
          <w:color w:val="FF0000"/>
          <w:spacing w:val="-2"/>
          <w:w w:val="174"/>
        </w:rPr>
        <w:t>()</w:t>
      </w:r>
      <w:r>
        <w:rPr>
          <w:rFonts w:hint="default" w:ascii="Times New Roman" w:hAnsi="Times New Roman" w:cs="Times New Roman"/>
          <w:color w:val="FF0000"/>
          <w:spacing w:val="-2"/>
          <w:w w:val="131"/>
        </w:rPr>
        <w:t>"</w:t>
      </w:r>
      <w:r>
        <w:rPr>
          <w:rFonts w:hint="default" w:ascii="Times New Roman" w:hAnsi="Times New Roman" w:cs="Times New Roman"/>
          <w:spacing w:val="-3"/>
          <w:w w:val="174"/>
        </w:rPr>
        <w:t>)</w:t>
      </w:r>
      <w:r>
        <w:rPr>
          <w:rFonts w:hint="default" w:ascii="Times New Roman" w:hAnsi="Times New Roman" w:cs="Times New Roman"/>
          <w:spacing w:val="-2"/>
          <w:w w:val="197"/>
        </w:rPr>
        <w:t>;</w:t>
      </w:r>
      <w:r>
        <w:rPr>
          <w:rFonts w:hint="default" w:ascii="Times New Roman" w:hAnsi="Times New Roman" w:cs="Times New Roman"/>
          <w:w w:val="197"/>
        </w:rPr>
        <w:t xml:space="preserve"> </w:t>
      </w:r>
      <w:r>
        <w:rPr>
          <w:rFonts w:hint="default" w:ascii="Times New Roman" w:hAnsi="Times New Roman" w:cs="Times New Roman"/>
          <w:w w:val="128"/>
        </w:rPr>
        <w:t>Log.e(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  <w:color w:val="FF0000"/>
          <w:w w:val="101"/>
        </w:rPr>
        <w:t>Mai</w:t>
      </w:r>
      <w:r>
        <w:rPr>
          <w:rFonts w:hint="default" w:ascii="Times New Roman" w:hAnsi="Times New Roman" w:cs="Times New Roman"/>
          <w:color w:val="FF0000"/>
          <w:spacing w:val="-1"/>
          <w:w w:val="101"/>
        </w:rPr>
        <w:t>n</w:t>
      </w:r>
      <w:r>
        <w:rPr>
          <w:rFonts w:hint="default" w:ascii="Times New Roman" w:hAnsi="Times New Roman" w:cs="Times New Roman"/>
          <w:color w:val="FF0000"/>
          <w:w w:val="134"/>
        </w:rPr>
        <w:t>Activity5</w:t>
      </w:r>
      <w:r>
        <w:rPr>
          <w:rFonts w:hint="default" w:ascii="Times New Roman" w:hAnsi="Times New Roman" w:cs="Times New Roman"/>
          <w:color w:val="FF0000"/>
          <w:w w:val="131"/>
        </w:rPr>
        <w:t>"</w:t>
      </w:r>
      <w:r>
        <w:rPr>
          <w:rFonts w:hint="default" w:ascii="Times New Roman" w:hAnsi="Times New Roman" w:cs="Times New Roman"/>
          <w:w w:val="212"/>
        </w:rPr>
        <w:t>,</w:t>
      </w:r>
      <w:r>
        <w:rPr>
          <w:rFonts w:hint="default" w:ascii="Times New Roman" w:hAnsi="Times New Roman" w:cs="Times New Roman"/>
          <w:color w:val="FF0000"/>
          <w:w w:val="131"/>
        </w:rPr>
        <w:t>"Inside</w:t>
      </w:r>
      <w:r>
        <w:rPr>
          <w:rFonts w:hint="default" w:ascii="Times New Roman" w:hAnsi="Times New Roman" w:cs="Times New Roman"/>
          <w:color w:val="FF0000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12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-2"/>
          <w:w w:val="113"/>
        </w:rPr>
        <w:t>onCreate</w:t>
      </w:r>
      <w:r>
        <w:rPr>
          <w:rFonts w:hint="default" w:ascii="Times New Roman" w:hAnsi="Times New Roman" w:cs="Times New Roman"/>
          <w:color w:val="FF0000"/>
          <w:spacing w:val="-2"/>
          <w:w w:val="174"/>
        </w:rPr>
        <w:t>()</w:t>
      </w:r>
      <w:r>
        <w:rPr>
          <w:rFonts w:hint="default" w:ascii="Times New Roman" w:hAnsi="Times New Roman" w:cs="Times New Roman"/>
          <w:color w:val="FF0000"/>
          <w:spacing w:val="-2"/>
          <w:w w:val="131"/>
        </w:rPr>
        <w:t>"</w:t>
      </w:r>
      <w:r>
        <w:rPr>
          <w:rFonts w:hint="default" w:ascii="Times New Roman" w:hAnsi="Times New Roman" w:cs="Times New Roman"/>
          <w:spacing w:val="-3"/>
          <w:w w:val="174"/>
        </w:rPr>
        <w:t>)</w:t>
      </w:r>
      <w:r>
        <w:rPr>
          <w:rFonts w:hint="default" w:ascii="Times New Roman" w:hAnsi="Times New Roman" w:cs="Times New Roman"/>
          <w:spacing w:val="-2"/>
          <w:w w:val="197"/>
        </w:rPr>
        <w:t>;</w:t>
      </w:r>
    </w:p>
    <w:p>
      <w:pPr>
        <w:spacing w:after="0" w:line="232" w:lineRule="auto"/>
        <w:jc w:val="both"/>
        <w:rPr>
          <w:rFonts w:hint="default" w:ascii="Times New Roman" w:hAnsi="Times New Roman" w:cs="Times New Roman"/>
        </w:rPr>
        <w:sectPr>
          <w:pgSz w:w="12240" w:h="15840"/>
          <w:pgMar w:top="1380" w:right="0" w:bottom="980" w:left="1040" w:header="0" w:footer="792" w:gutter="0"/>
          <w:cols w:space="720" w:num="1"/>
        </w:sectPr>
      </w:pPr>
    </w:p>
    <w:p>
      <w:pPr>
        <w:pStyle w:val="3"/>
        <w:numPr>
          <w:ilvl w:val="1"/>
          <w:numId w:val="13"/>
        </w:numPr>
        <w:tabs>
          <w:tab w:val="left" w:pos="899"/>
        </w:tabs>
        <w:spacing w:before="42" w:after="0" w:line="228" w:lineRule="auto"/>
        <w:ind w:left="898" w:right="1438" w:hanging="282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105"/>
        </w:rPr>
        <w:t>Now run the application and open logcat window.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In logcat we have a search option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where we can check easily if message is printed or not by writing TAG name in search</w:t>
      </w:r>
      <w:r>
        <w:rPr>
          <w:rFonts w:hint="default" w:ascii="Times New Roman" w:hAnsi="Times New Roman" w:cs="Times New Roman"/>
          <w:spacing w:val="1"/>
          <w:w w:val="105"/>
        </w:rPr>
        <w:t xml:space="preserve"> </w:t>
      </w:r>
      <w:r>
        <w:rPr>
          <w:rFonts w:hint="default" w:ascii="Times New Roman" w:hAnsi="Times New Roman" w:cs="Times New Roman"/>
          <w:w w:val="105"/>
        </w:rPr>
        <w:t>option.</w:t>
      </w:r>
    </w:p>
    <w:p>
      <w:pPr>
        <w:pStyle w:val="7"/>
        <w:spacing w:before="1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1884045</wp:posOffset>
            </wp:positionH>
            <wp:positionV relativeFrom="paragraph">
              <wp:posOffset>155575</wp:posOffset>
            </wp:positionV>
            <wp:extent cx="4333875" cy="2136775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36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1"/>
        <w:ind w:left="3377" w:right="0" w:firstLine="0"/>
        <w:jc w:val="left"/>
        <w:rPr>
          <w:rFonts w:hint="default" w:ascii="Times New Roman" w:hAnsi="Times New Roman" w:cs="Times New Roman"/>
          <w:sz w:val="18"/>
        </w:rPr>
      </w:pPr>
      <w:r>
        <w:rPr>
          <w:rFonts w:hint="default" w:ascii="Times New Roman" w:hAnsi="Times New Roman" w:cs="Times New Roman"/>
          <w:b/>
          <w:w w:val="115"/>
          <w:sz w:val="18"/>
        </w:rPr>
        <w:t>Figure</w:t>
      </w:r>
      <w:r>
        <w:rPr>
          <w:rFonts w:hint="default" w:ascii="Times New Roman" w:hAnsi="Times New Roman" w:cs="Times New Roman"/>
          <w:b/>
          <w:spacing w:val="10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b/>
          <w:w w:val="115"/>
          <w:sz w:val="18"/>
        </w:rPr>
        <w:t>9.3:</w:t>
      </w:r>
      <w:r>
        <w:rPr>
          <w:rFonts w:hint="default" w:ascii="Times New Roman" w:hAnsi="Times New Roman" w:cs="Times New Roman"/>
          <w:b/>
          <w:spacing w:val="28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Logcat</w:t>
      </w:r>
      <w:r>
        <w:rPr>
          <w:rFonts w:hint="default" w:ascii="Times New Roman" w:hAnsi="Times New Roman" w:cs="Times New Roman"/>
          <w:spacing w:val="3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with</w:t>
      </w:r>
      <w:r>
        <w:rPr>
          <w:rFonts w:hint="default" w:ascii="Times New Roman" w:hAnsi="Times New Roman" w:cs="Times New Roman"/>
          <w:spacing w:val="3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custom</w:t>
      </w:r>
      <w:r>
        <w:rPr>
          <w:rFonts w:hint="default" w:ascii="Times New Roman" w:hAnsi="Times New Roman" w:cs="Times New Roman"/>
          <w:spacing w:val="3"/>
          <w:w w:val="115"/>
          <w:sz w:val="18"/>
        </w:rPr>
        <w:t xml:space="preserve"> </w:t>
      </w:r>
      <w:r>
        <w:rPr>
          <w:rFonts w:hint="default" w:ascii="Times New Roman" w:hAnsi="Times New Roman" w:cs="Times New Roman"/>
          <w:w w:val="115"/>
          <w:sz w:val="18"/>
        </w:rPr>
        <w:t>message</w:t>
      </w:r>
    </w:p>
    <w:sectPr>
      <w:pgSz w:w="12240" w:h="15840"/>
      <w:pgMar w:top="1380" w:right="0" w:bottom="980" w:left="1040" w:header="0" w:footer="792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Lucida Sans Unicode">
    <w:panose1 w:val="020B0602030504020204"/>
    <w:charset w:val="01"/>
    <w:family w:val="swiss"/>
    <w:pitch w:val="default"/>
    <w:sig w:usb0="80001AFF" w:usb1="0000396B" w:usb2="00000000" w:usb3="00000000" w:csb0="200000BF" w:csb1="D7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7"/>
      <w:numFmt w:val="decimal"/>
      <w:lvlText w:val="%1"/>
      <w:lvlJc w:val="left"/>
      <w:pPr>
        <w:ind w:left="1289" w:hanging="539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289" w:hanging="539"/>
        <w:jc w:val="left"/>
      </w:pPr>
      <w:rPr>
        <w:rFonts w:hint="default" w:ascii="Calibri" w:hAnsi="Calibri" w:eastAsia="Calibri" w:cs="Calibri"/>
        <w:w w:val="98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64" w:hanging="53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6" w:hanging="5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8" w:hanging="5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40" w:hanging="5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32" w:hanging="5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24" w:hanging="5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16" w:hanging="539"/>
      </w:pPr>
      <w:rPr>
        <w:rFonts w:hint="default"/>
        <w:lang w:val="en-US" w:eastAsia="en-US" w:bidi="ar-SA"/>
      </w:rPr>
    </w:lvl>
  </w:abstractNum>
  <w:abstractNum w:abstractNumId="1">
    <w:nsid w:val="9C8AC8EF"/>
    <w:multiLevelType w:val="multilevel"/>
    <w:tmpl w:val="9C8AC8EF"/>
    <w:lvl w:ilvl="0" w:tentative="0">
      <w:start w:val="7"/>
      <w:numFmt w:val="decimal"/>
      <w:lvlText w:val="%1"/>
      <w:lvlJc w:val="left"/>
      <w:pPr>
        <w:ind w:left="1099" w:hanging="700"/>
        <w:jc w:val="left"/>
      </w:pPr>
      <w:rPr>
        <w:rFonts w:hint="default"/>
        <w:lang w:val="en-US" w:eastAsia="en-US" w:bidi="ar-SA"/>
      </w:rPr>
    </w:lvl>
    <w:lvl w:ilvl="1" w:tentative="0">
      <w:start w:val="0"/>
      <w:numFmt w:val="decimal"/>
      <w:lvlText w:val="%1.%2"/>
      <w:lvlJc w:val="left"/>
      <w:pPr>
        <w:ind w:left="1099" w:hanging="700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099" w:hanging="700"/>
        <w:jc w:val="left"/>
      </w:pPr>
      <w:rPr>
        <w:rFonts w:hint="default" w:ascii="Calibri" w:hAnsi="Calibri" w:eastAsia="Calibri" w:cs="Calibri"/>
        <w:b/>
        <w:bCs/>
        <w:w w:val="114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30" w:hanging="7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40" w:hanging="7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50" w:hanging="7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60" w:hanging="7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70" w:hanging="7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80" w:hanging="700"/>
      </w:pPr>
      <w:rPr>
        <w:rFonts w:hint="default"/>
        <w:lang w:val="en-US" w:eastAsia="en-US" w:bidi="ar-SA"/>
      </w:rPr>
    </w:lvl>
  </w:abstractNum>
  <w:abstractNum w:abstractNumId="2">
    <w:nsid w:val="B5E306ED"/>
    <w:multiLevelType w:val="multilevel"/>
    <w:tmpl w:val="B5E306ED"/>
    <w:lvl w:ilvl="0" w:tentative="0">
      <w:start w:val="7"/>
      <w:numFmt w:val="decimal"/>
      <w:lvlText w:val="%1"/>
      <w:lvlJc w:val="left"/>
      <w:pPr>
        <w:ind w:left="2038" w:hanging="749"/>
        <w:jc w:val="left"/>
      </w:pPr>
      <w:rPr>
        <w:rFonts w:hint="default"/>
        <w:lang w:val="en-US" w:eastAsia="en-US" w:bidi="ar-SA"/>
      </w:rPr>
    </w:lvl>
    <w:lvl w:ilvl="1" w:tentative="0">
      <w:start w:val="0"/>
      <w:numFmt w:val="decimal"/>
      <w:lvlText w:val="%1.%2"/>
      <w:lvlJc w:val="left"/>
      <w:pPr>
        <w:ind w:left="2038" w:hanging="749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2038" w:hanging="749"/>
        <w:jc w:val="left"/>
      </w:pPr>
      <w:rPr>
        <w:rFonts w:hint="default" w:ascii="Calibri" w:hAnsi="Calibri" w:eastAsia="Calibri" w:cs="Calibri"/>
        <w:w w:val="98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788" w:hanging="74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704" w:hanging="74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620" w:hanging="74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36" w:hanging="74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52" w:hanging="74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68" w:hanging="749"/>
      </w:pPr>
      <w:rPr>
        <w:rFonts w:hint="default"/>
        <w:lang w:val="en-US" w:eastAsia="en-US" w:bidi="ar-SA"/>
      </w:rPr>
    </w:lvl>
  </w:abstractNum>
  <w:abstractNum w:abstractNumId="3">
    <w:nsid w:val="BF205925"/>
    <w:multiLevelType w:val="multilevel"/>
    <w:tmpl w:val="BF205925"/>
    <w:lvl w:ilvl="0" w:tentative="0">
      <w:start w:val="6"/>
      <w:numFmt w:val="decimal"/>
      <w:lvlText w:val="%1"/>
      <w:lvlJc w:val="left"/>
      <w:pPr>
        <w:ind w:left="2038" w:hanging="749"/>
        <w:jc w:val="left"/>
      </w:pPr>
      <w:rPr>
        <w:rFonts w:hint="default"/>
        <w:lang w:val="en-US" w:eastAsia="en-US" w:bidi="ar-SA"/>
      </w:rPr>
    </w:lvl>
    <w:lvl w:ilvl="1" w:tentative="0">
      <w:start w:val="0"/>
      <w:numFmt w:val="decimal"/>
      <w:lvlText w:val="%1.%2"/>
      <w:lvlJc w:val="left"/>
      <w:pPr>
        <w:ind w:left="2038" w:hanging="749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2038" w:hanging="749"/>
        <w:jc w:val="left"/>
      </w:pPr>
      <w:rPr>
        <w:rFonts w:hint="default" w:ascii="Calibri" w:hAnsi="Calibri" w:eastAsia="Calibri" w:cs="Calibri"/>
        <w:w w:val="98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788" w:hanging="74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704" w:hanging="74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620" w:hanging="74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36" w:hanging="74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52" w:hanging="74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68" w:hanging="749"/>
      </w:pPr>
      <w:rPr>
        <w:rFonts w:hint="default"/>
        <w:lang w:val="en-US" w:eastAsia="en-US" w:bidi="ar-SA"/>
      </w:rPr>
    </w:lvl>
  </w:abstractNum>
  <w:abstractNum w:abstractNumId="4">
    <w:nsid w:val="C8879AEF"/>
    <w:multiLevelType w:val="multilevel"/>
    <w:tmpl w:val="C8879AEF"/>
    <w:lvl w:ilvl="0" w:tentative="0">
      <w:start w:val="1"/>
      <w:numFmt w:val="decimal"/>
      <w:lvlText w:val="%1"/>
      <w:lvlJc w:val="left"/>
      <w:pPr>
        <w:ind w:left="884" w:hanging="485"/>
        <w:jc w:val="left"/>
      </w:pPr>
      <w:rPr>
        <w:rFonts w:hint="default" w:ascii="Calibri" w:hAnsi="Calibri" w:eastAsia="Calibri" w:cs="Calibri"/>
        <w:b/>
        <w:bCs/>
        <w:w w:val="113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98" w:hanging="282"/>
        <w:jc w:val="right"/>
      </w:pPr>
      <w:rPr>
        <w:rFonts w:hint="default" w:ascii="Calibri" w:hAnsi="Calibri" w:eastAsia="Calibri" w:cs="Calibri"/>
        <w:w w:val="91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44" w:hanging="28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88" w:hanging="28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33" w:hanging="28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77" w:hanging="28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22" w:hanging="28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66" w:hanging="28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11" w:hanging="282"/>
      </w:pPr>
      <w:rPr>
        <w:rFonts w:hint="default"/>
        <w:lang w:val="en-US" w:eastAsia="en-US" w:bidi="ar-SA"/>
      </w:rPr>
    </w:lvl>
  </w:abstractNum>
  <w:abstractNum w:abstractNumId="5">
    <w:nsid w:val="CF092B84"/>
    <w:multiLevelType w:val="multilevel"/>
    <w:tmpl w:val="CF092B84"/>
    <w:lvl w:ilvl="0" w:tentative="0">
      <w:start w:val="4"/>
      <w:numFmt w:val="decimal"/>
      <w:lvlText w:val="%1"/>
      <w:lvlJc w:val="left"/>
      <w:pPr>
        <w:ind w:left="2038" w:hanging="749"/>
        <w:jc w:val="left"/>
      </w:pPr>
      <w:rPr>
        <w:rFonts w:hint="default"/>
        <w:lang w:val="en-US" w:eastAsia="en-US" w:bidi="ar-SA"/>
      </w:rPr>
    </w:lvl>
    <w:lvl w:ilvl="1" w:tentative="0">
      <w:start w:val="0"/>
      <w:numFmt w:val="decimal"/>
      <w:lvlText w:val="%1.%2"/>
      <w:lvlJc w:val="left"/>
      <w:pPr>
        <w:ind w:left="2038" w:hanging="749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2038" w:hanging="749"/>
        <w:jc w:val="left"/>
      </w:pPr>
      <w:rPr>
        <w:rFonts w:hint="default" w:ascii="Calibri" w:hAnsi="Calibri" w:eastAsia="Calibri" w:cs="Calibri"/>
        <w:w w:val="98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788" w:hanging="74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704" w:hanging="74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620" w:hanging="74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36" w:hanging="74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52" w:hanging="74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68" w:hanging="749"/>
      </w:pPr>
      <w:rPr>
        <w:rFonts w:hint="default"/>
        <w:lang w:val="en-US" w:eastAsia="en-US" w:bidi="ar-SA"/>
      </w:rPr>
    </w:lvl>
  </w:abstractNum>
  <w:abstractNum w:abstractNumId="6">
    <w:nsid w:val="D7F9FE59"/>
    <w:multiLevelType w:val="multilevel"/>
    <w:tmpl w:val="D7F9FE59"/>
    <w:lvl w:ilvl="0" w:tentative="0">
      <w:start w:val="6"/>
      <w:numFmt w:val="decimal"/>
      <w:lvlText w:val="%1"/>
      <w:lvlJc w:val="left"/>
      <w:pPr>
        <w:ind w:left="1099" w:hanging="700"/>
        <w:jc w:val="left"/>
      </w:pPr>
      <w:rPr>
        <w:rFonts w:hint="default"/>
        <w:lang w:val="en-US" w:eastAsia="en-US" w:bidi="ar-SA"/>
      </w:rPr>
    </w:lvl>
    <w:lvl w:ilvl="1" w:tentative="0">
      <w:start w:val="0"/>
      <w:numFmt w:val="decimal"/>
      <w:lvlText w:val="%1.%2"/>
      <w:lvlJc w:val="left"/>
      <w:pPr>
        <w:ind w:left="1099" w:hanging="700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099" w:hanging="700"/>
        <w:jc w:val="left"/>
      </w:pPr>
      <w:rPr>
        <w:rFonts w:hint="default" w:ascii="Calibri" w:hAnsi="Calibri" w:eastAsia="Calibri" w:cs="Calibri"/>
        <w:b/>
        <w:bCs/>
        <w:w w:val="114"/>
        <w:sz w:val="20"/>
        <w:szCs w:val="20"/>
        <w:lang w:val="en-US" w:eastAsia="en-US" w:bidi="ar-SA"/>
      </w:rPr>
    </w:lvl>
    <w:lvl w:ilvl="3" w:tentative="0">
      <w:start w:val="1"/>
      <w:numFmt w:val="decimal"/>
      <w:lvlText w:val="%4."/>
      <w:lvlJc w:val="left"/>
      <w:pPr>
        <w:ind w:left="898" w:hanging="282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66" w:hanging="28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8" w:hanging="28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11" w:hanging="28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33" w:hanging="28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55" w:hanging="282"/>
      </w:pPr>
      <w:rPr>
        <w:rFonts w:hint="default"/>
        <w:lang w:val="en-US" w:eastAsia="en-US" w:bidi="ar-SA"/>
      </w:rPr>
    </w:lvl>
  </w:abstractNum>
  <w:abstractNum w:abstractNumId="7">
    <w:nsid w:val="DCBA6B53"/>
    <w:multiLevelType w:val="multilevel"/>
    <w:tmpl w:val="DCBA6B53"/>
    <w:lvl w:ilvl="0" w:tentative="0">
      <w:start w:val="5"/>
      <w:numFmt w:val="decimal"/>
      <w:lvlText w:val="%1"/>
      <w:lvlJc w:val="left"/>
      <w:pPr>
        <w:ind w:left="1099" w:hanging="700"/>
        <w:jc w:val="left"/>
      </w:pPr>
      <w:rPr>
        <w:rFonts w:hint="default"/>
        <w:lang w:val="en-US" w:eastAsia="en-US" w:bidi="ar-SA"/>
      </w:rPr>
    </w:lvl>
    <w:lvl w:ilvl="1" w:tentative="0">
      <w:start w:val="0"/>
      <w:numFmt w:val="decimal"/>
      <w:lvlText w:val="%1.%2"/>
      <w:lvlJc w:val="left"/>
      <w:pPr>
        <w:ind w:left="1099" w:hanging="700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099" w:hanging="700"/>
        <w:jc w:val="left"/>
      </w:pPr>
      <w:rPr>
        <w:rFonts w:hint="default" w:ascii="Calibri" w:hAnsi="Calibri" w:eastAsia="Calibri" w:cs="Calibri"/>
        <w:b/>
        <w:bCs/>
        <w:w w:val="114"/>
        <w:sz w:val="20"/>
        <w:szCs w:val="20"/>
        <w:lang w:val="en-US" w:eastAsia="en-US" w:bidi="ar-SA"/>
      </w:rPr>
    </w:lvl>
    <w:lvl w:ilvl="3" w:tentative="0">
      <w:start w:val="1"/>
      <w:numFmt w:val="decimal"/>
      <w:lvlText w:val="%4."/>
      <w:lvlJc w:val="left"/>
      <w:pPr>
        <w:ind w:left="898" w:hanging="282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66" w:hanging="28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8" w:hanging="28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11" w:hanging="28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33" w:hanging="28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55" w:hanging="282"/>
      </w:pPr>
      <w:rPr>
        <w:rFonts w:hint="default"/>
        <w:lang w:val="en-US" w:eastAsia="en-US" w:bidi="ar-SA"/>
      </w:rPr>
    </w:lvl>
  </w:abstractNum>
  <w:abstractNum w:abstractNumId="8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898" w:hanging="282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36" w:hanging="217"/>
      </w:pPr>
      <w:rPr>
        <w:rFonts w:hint="default" w:ascii="Lucida Sans Unicode" w:hAnsi="Lucida Sans Unicode" w:eastAsia="Lucida Sans Unicode" w:cs="Lucida Sans Unicode"/>
        <w:w w:val="77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35" w:hanging="21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31" w:hanging="21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26" w:hanging="21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22" w:hanging="21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17" w:hanging="21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13" w:hanging="21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08" w:hanging="217"/>
      </w:pPr>
      <w:rPr>
        <w:rFonts w:hint="default"/>
        <w:lang w:val="en-US" w:eastAsia="en-US" w:bidi="ar-SA"/>
      </w:rPr>
    </w:lvl>
  </w:abstractNum>
  <w:abstractNum w:abstractNumId="9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1289" w:hanging="352"/>
        <w:jc w:val="left"/>
      </w:pPr>
      <w:rPr>
        <w:rFonts w:hint="default" w:ascii="Calibri" w:hAnsi="Calibri" w:eastAsia="Calibri" w:cs="Calibri"/>
        <w:b/>
        <w:bCs/>
        <w:w w:val="11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72" w:hanging="35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64" w:hanging="35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6" w:hanging="35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8" w:hanging="35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40" w:hanging="35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32" w:hanging="35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24" w:hanging="35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16" w:hanging="352"/>
      </w:pPr>
      <w:rPr>
        <w:rFonts w:hint="default"/>
        <w:lang w:val="en-US" w:eastAsia="en-US" w:bidi="ar-SA"/>
      </w:rPr>
    </w:lvl>
  </w:abstractNum>
  <w:abstractNum w:abstractNumId="10">
    <w:nsid w:val="0248C179"/>
    <w:multiLevelType w:val="multilevel"/>
    <w:tmpl w:val="0248C179"/>
    <w:lvl w:ilvl="0" w:tentative="0">
      <w:start w:val="6"/>
      <w:numFmt w:val="decimal"/>
      <w:lvlText w:val="%1"/>
      <w:lvlJc w:val="left"/>
      <w:pPr>
        <w:ind w:left="1289" w:hanging="539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289" w:hanging="539"/>
        <w:jc w:val="left"/>
      </w:pPr>
      <w:rPr>
        <w:rFonts w:hint="default" w:ascii="Calibri" w:hAnsi="Calibri" w:eastAsia="Calibri" w:cs="Calibri"/>
        <w:w w:val="98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64" w:hanging="53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6" w:hanging="5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8" w:hanging="5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40" w:hanging="5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32" w:hanging="5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24" w:hanging="5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16" w:hanging="539"/>
      </w:pPr>
      <w:rPr>
        <w:rFonts w:hint="default"/>
        <w:lang w:val="en-US" w:eastAsia="en-US" w:bidi="ar-SA"/>
      </w:rPr>
    </w:lvl>
  </w:abstractNum>
  <w:abstractNum w:abstractNumId="11">
    <w:nsid w:val="03D62ECE"/>
    <w:multiLevelType w:val="multilevel"/>
    <w:tmpl w:val="03D62ECE"/>
    <w:lvl w:ilvl="0" w:tentative="0">
      <w:start w:val="2"/>
      <w:numFmt w:val="decimal"/>
      <w:lvlText w:val="%1"/>
      <w:lvlJc w:val="left"/>
      <w:pPr>
        <w:ind w:left="1289" w:hanging="539"/>
        <w:jc w:val="left"/>
      </w:pPr>
      <w:rPr>
        <w:rFonts w:hint="default"/>
        <w:lang w:val="en-US" w:eastAsia="en-US" w:bidi="ar-SA"/>
      </w:rPr>
    </w:lvl>
    <w:lvl w:ilvl="1" w:tentative="0">
      <w:start w:val="10"/>
      <w:numFmt w:val="decimal"/>
      <w:lvlText w:val="%1.%2"/>
      <w:lvlJc w:val="left"/>
      <w:pPr>
        <w:ind w:left="1289" w:hanging="539"/>
        <w:jc w:val="left"/>
      </w:pPr>
      <w:rPr>
        <w:rFonts w:hint="default" w:ascii="Calibri" w:hAnsi="Calibri" w:eastAsia="Calibri" w:cs="Calibri"/>
        <w:w w:val="97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64" w:hanging="53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6" w:hanging="5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8" w:hanging="5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40" w:hanging="5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32" w:hanging="5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24" w:hanging="5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16" w:hanging="539"/>
      </w:pPr>
      <w:rPr>
        <w:rFonts w:hint="default"/>
        <w:lang w:val="en-US" w:eastAsia="en-US" w:bidi="ar-SA"/>
      </w:rPr>
    </w:lvl>
  </w:abstractNum>
  <w:abstractNum w:abstractNumId="12">
    <w:nsid w:val="2470EC97"/>
    <w:multiLevelType w:val="multilevel"/>
    <w:tmpl w:val="2470EC97"/>
    <w:lvl w:ilvl="0" w:tentative="0">
      <w:start w:val="4"/>
      <w:numFmt w:val="decimal"/>
      <w:lvlText w:val="%1"/>
      <w:lvlJc w:val="left"/>
      <w:pPr>
        <w:ind w:left="1099" w:hanging="700"/>
        <w:jc w:val="left"/>
      </w:pPr>
      <w:rPr>
        <w:rFonts w:hint="default"/>
        <w:lang w:val="en-US" w:eastAsia="en-US" w:bidi="ar-SA"/>
      </w:rPr>
    </w:lvl>
    <w:lvl w:ilvl="1" w:tentative="0">
      <w:start w:val="0"/>
      <w:numFmt w:val="decimal"/>
      <w:lvlText w:val="%1.%2"/>
      <w:lvlJc w:val="left"/>
      <w:pPr>
        <w:ind w:left="1099" w:hanging="700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099" w:hanging="700"/>
        <w:jc w:val="left"/>
      </w:pPr>
      <w:rPr>
        <w:rFonts w:hint="default" w:ascii="Calibri" w:hAnsi="Calibri" w:eastAsia="Calibri" w:cs="Calibri"/>
        <w:b/>
        <w:bCs/>
        <w:w w:val="114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30" w:hanging="7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40" w:hanging="7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50" w:hanging="7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60" w:hanging="7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70" w:hanging="7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80" w:hanging="700"/>
      </w:pPr>
      <w:rPr>
        <w:rFonts w:hint="default"/>
        <w:lang w:val="en-US" w:eastAsia="en-US" w:bidi="ar-SA"/>
      </w:rPr>
    </w:lvl>
  </w:abstractNum>
  <w:abstractNum w:abstractNumId="13">
    <w:nsid w:val="25B654F3"/>
    <w:multiLevelType w:val="multilevel"/>
    <w:tmpl w:val="25B654F3"/>
    <w:lvl w:ilvl="0" w:tentative="0">
      <w:start w:val="3"/>
      <w:numFmt w:val="decimal"/>
      <w:lvlText w:val="%1"/>
      <w:lvlJc w:val="left"/>
      <w:pPr>
        <w:ind w:left="1289" w:hanging="539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289" w:hanging="539"/>
        <w:jc w:val="left"/>
      </w:pPr>
      <w:rPr>
        <w:rFonts w:hint="default" w:ascii="Calibri" w:hAnsi="Calibri" w:eastAsia="Calibri" w:cs="Calibri"/>
        <w:w w:val="98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64" w:hanging="53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6" w:hanging="5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8" w:hanging="5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40" w:hanging="5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32" w:hanging="5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24" w:hanging="5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16" w:hanging="539"/>
      </w:pPr>
      <w:rPr>
        <w:rFonts w:hint="default"/>
        <w:lang w:val="en-US" w:eastAsia="en-US" w:bidi="ar-SA"/>
      </w:rPr>
    </w:lvl>
  </w:abstractNum>
  <w:abstractNum w:abstractNumId="14">
    <w:nsid w:val="2A8F537B"/>
    <w:multiLevelType w:val="multilevel"/>
    <w:tmpl w:val="2A8F537B"/>
    <w:lvl w:ilvl="0" w:tentative="0">
      <w:start w:val="8"/>
      <w:numFmt w:val="decimal"/>
      <w:lvlText w:val="%1"/>
      <w:lvlJc w:val="left"/>
      <w:pPr>
        <w:ind w:left="1289" w:hanging="539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289" w:hanging="539"/>
        <w:jc w:val="left"/>
      </w:pPr>
      <w:rPr>
        <w:rFonts w:hint="default" w:ascii="Calibri" w:hAnsi="Calibri" w:eastAsia="Calibri" w:cs="Calibri"/>
        <w:w w:val="98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64" w:hanging="53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6" w:hanging="5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8" w:hanging="5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40" w:hanging="5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32" w:hanging="5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24" w:hanging="5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16" w:hanging="539"/>
      </w:pPr>
      <w:rPr>
        <w:rFonts w:hint="default"/>
        <w:lang w:val="en-US" w:eastAsia="en-US" w:bidi="ar-SA"/>
      </w:rPr>
    </w:lvl>
  </w:abstractNum>
  <w:abstractNum w:abstractNumId="15">
    <w:nsid w:val="4D4DC07F"/>
    <w:multiLevelType w:val="multilevel"/>
    <w:tmpl w:val="4D4DC07F"/>
    <w:lvl w:ilvl="0" w:tentative="0">
      <w:start w:val="1"/>
      <w:numFmt w:val="decimal"/>
      <w:lvlText w:val="%1"/>
      <w:lvlJc w:val="left"/>
      <w:pPr>
        <w:ind w:left="1099" w:hanging="700"/>
        <w:jc w:val="left"/>
      </w:pPr>
      <w:rPr>
        <w:rFonts w:hint="default"/>
        <w:lang w:val="en-US" w:eastAsia="en-US" w:bidi="ar-SA"/>
      </w:rPr>
    </w:lvl>
    <w:lvl w:ilvl="1" w:tentative="0">
      <w:start w:val="0"/>
      <w:numFmt w:val="decimal"/>
      <w:lvlText w:val="%1.%2"/>
      <w:lvlJc w:val="left"/>
      <w:pPr>
        <w:ind w:left="1099" w:hanging="700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099" w:hanging="700"/>
        <w:jc w:val="right"/>
      </w:pPr>
      <w:rPr>
        <w:rFonts w:hint="default" w:ascii="Calibri" w:hAnsi="Calibri" w:eastAsia="Calibri" w:cs="Calibri"/>
        <w:b/>
        <w:bCs/>
        <w:w w:val="114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898" w:hanging="217"/>
      </w:pPr>
      <w:rPr>
        <w:rFonts w:hint="default" w:ascii="Lucida Sans Unicode" w:hAnsi="Lucida Sans Unicode" w:eastAsia="Lucida Sans Unicode" w:cs="Lucida Sans Unicode"/>
        <w:w w:val="77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05" w:hanging="21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37" w:hanging="21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70" w:hanging="21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02" w:hanging="21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35" w:hanging="217"/>
      </w:pPr>
      <w:rPr>
        <w:rFonts w:hint="default"/>
        <w:lang w:val="en-US" w:eastAsia="en-US" w:bidi="ar-SA"/>
      </w:rPr>
    </w:lvl>
  </w:abstractNum>
  <w:abstractNum w:abstractNumId="16">
    <w:nsid w:val="59ADCABA"/>
    <w:multiLevelType w:val="multilevel"/>
    <w:tmpl w:val="59ADCABA"/>
    <w:lvl w:ilvl="0" w:tentative="0">
      <w:start w:val="5"/>
      <w:numFmt w:val="decimal"/>
      <w:lvlText w:val="%1"/>
      <w:lvlJc w:val="left"/>
      <w:pPr>
        <w:ind w:left="2038" w:hanging="749"/>
        <w:jc w:val="left"/>
      </w:pPr>
      <w:rPr>
        <w:rFonts w:hint="default"/>
        <w:lang w:val="en-US" w:eastAsia="en-US" w:bidi="ar-SA"/>
      </w:rPr>
    </w:lvl>
    <w:lvl w:ilvl="1" w:tentative="0">
      <w:start w:val="0"/>
      <w:numFmt w:val="decimal"/>
      <w:lvlText w:val="%1.%2"/>
      <w:lvlJc w:val="left"/>
      <w:pPr>
        <w:ind w:left="2038" w:hanging="749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2038" w:hanging="749"/>
        <w:jc w:val="left"/>
      </w:pPr>
      <w:rPr>
        <w:rFonts w:hint="default" w:ascii="Calibri" w:hAnsi="Calibri" w:eastAsia="Calibri" w:cs="Calibri"/>
        <w:w w:val="98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788" w:hanging="74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704" w:hanging="74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620" w:hanging="74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36" w:hanging="74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52" w:hanging="74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68" w:hanging="749"/>
      </w:pPr>
      <w:rPr>
        <w:rFonts w:hint="default"/>
        <w:lang w:val="en-US" w:eastAsia="en-US" w:bidi="ar-SA"/>
      </w:rPr>
    </w:lvl>
  </w:abstractNum>
  <w:abstractNum w:abstractNumId="17">
    <w:nsid w:val="5A241D34"/>
    <w:multiLevelType w:val="multilevel"/>
    <w:tmpl w:val="5A241D34"/>
    <w:lvl w:ilvl="0" w:tentative="0">
      <w:start w:val="9"/>
      <w:numFmt w:val="decimal"/>
      <w:lvlText w:val="%1"/>
      <w:lvlJc w:val="left"/>
      <w:pPr>
        <w:ind w:left="1289" w:hanging="539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289" w:hanging="539"/>
        <w:jc w:val="left"/>
      </w:pPr>
      <w:rPr>
        <w:rFonts w:hint="default" w:ascii="Calibri" w:hAnsi="Calibri" w:eastAsia="Calibri" w:cs="Calibri"/>
        <w:w w:val="98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64" w:hanging="53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6" w:hanging="5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8" w:hanging="5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40" w:hanging="5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32" w:hanging="5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24" w:hanging="5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16" w:hanging="539"/>
      </w:pPr>
      <w:rPr>
        <w:rFonts w:hint="default"/>
        <w:lang w:val="en-US" w:eastAsia="en-US" w:bidi="ar-SA"/>
      </w:rPr>
    </w:lvl>
  </w:abstractNum>
  <w:abstractNum w:abstractNumId="18">
    <w:nsid w:val="72183CF9"/>
    <w:multiLevelType w:val="multilevel"/>
    <w:tmpl w:val="72183CF9"/>
    <w:lvl w:ilvl="0" w:tentative="0">
      <w:start w:val="5"/>
      <w:numFmt w:val="decimal"/>
      <w:lvlText w:val="%1"/>
      <w:lvlJc w:val="left"/>
      <w:pPr>
        <w:ind w:left="1289" w:hanging="539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289" w:hanging="539"/>
        <w:jc w:val="left"/>
      </w:pPr>
      <w:rPr>
        <w:rFonts w:hint="default" w:ascii="Calibri" w:hAnsi="Calibri" w:eastAsia="Calibri" w:cs="Calibri"/>
        <w:w w:val="98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64" w:hanging="53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6" w:hanging="5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8" w:hanging="5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40" w:hanging="5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32" w:hanging="5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24" w:hanging="5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16" w:hanging="539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5"/>
  </w:num>
  <w:num w:numId="3">
    <w:abstractNumId w:val="16"/>
  </w:num>
  <w:num w:numId="4">
    <w:abstractNumId w:val="3"/>
  </w:num>
  <w:num w:numId="5">
    <w:abstractNumId w:val="2"/>
  </w:num>
  <w:num w:numId="6">
    <w:abstractNumId w:val="11"/>
  </w:num>
  <w:num w:numId="7">
    <w:abstractNumId w:val="13"/>
  </w:num>
  <w:num w:numId="8">
    <w:abstractNumId w:val="18"/>
  </w:num>
  <w:num w:numId="9">
    <w:abstractNumId w:val="10"/>
  </w:num>
  <w:num w:numId="10">
    <w:abstractNumId w:val="0"/>
  </w:num>
  <w:num w:numId="11">
    <w:abstractNumId w:val="14"/>
  </w:num>
  <w:num w:numId="12">
    <w:abstractNumId w:val="17"/>
  </w:num>
  <w:num w:numId="13">
    <w:abstractNumId w:val="4"/>
  </w:num>
  <w:num w:numId="14">
    <w:abstractNumId w:val="15"/>
  </w:num>
  <w:num w:numId="15">
    <w:abstractNumId w:val="8"/>
  </w:num>
  <w:num w:numId="16">
    <w:abstractNumId w:val="12"/>
  </w:num>
  <w:num w:numId="17">
    <w:abstractNumId w:val="7"/>
  </w:num>
  <w:num w:numId="18">
    <w:abstractNumId w:val="6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1BA1962"/>
    <w:rsid w:val="0560420B"/>
    <w:rsid w:val="124A351E"/>
    <w:rsid w:val="139B0D39"/>
    <w:rsid w:val="17BE4C81"/>
    <w:rsid w:val="1A6B5888"/>
    <w:rsid w:val="207C40A6"/>
    <w:rsid w:val="24E53DB0"/>
    <w:rsid w:val="29A1535C"/>
    <w:rsid w:val="2F836AE5"/>
    <w:rsid w:val="302811EB"/>
    <w:rsid w:val="362C19CC"/>
    <w:rsid w:val="3B0B7D69"/>
    <w:rsid w:val="44865542"/>
    <w:rsid w:val="51AB5688"/>
    <w:rsid w:val="5A3C3419"/>
    <w:rsid w:val="75FB1C2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32"/>
      <w:ind w:left="884" w:right="1437" w:hanging="485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paragraph" w:styleId="3">
    <w:name w:val="heading 2"/>
    <w:basedOn w:val="1"/>
    <w:qFormat/>
    <w:uiPriority w:val="1"/>
    <w:pPr>
      <w:ind w:left="898"/>
      <w:outlineLvl w:val="2"/>
    </w:pPr>
    <w:rPr>
      <w:rFonts w:ascii="Calibri" w:hAnsi="Calibri" w:eastAsia="Calibri" w:cs="Calibri"/>
      <w:sz w:val="24"/>
      <w:szCs w:val="24"/>
      <w:lang w:val="en-US" w:eastAsia="en-US" w:bidi="ar-SA"/>
    </w:rPr>
  </w:style>
  <w:style w:type="paragraph" w:styleId="4">
    <w:name w:val="heading 3"/>
    <w:basedOn w:val="1"/>
    <w:qFormat/>
    <w:uiPriority w:val="1"/>
    <w:pPr>
      <w:spacing w:before="49"/>
      <w:ind w:left="1099" w:hanging="700"/>
      <w:outlineLvl w:val="3"/>
    </w:pPr>
    <w:rPr>
      <w:rFonts w:ascii="Calibri" w:hAnsi="Calibri" w:eastAsia="Calibri" w:cs="Calibri"/>
      <w:b/>
      <w:bCs/>
      <w:sz w:val="20"/>
      <w:szCs w:val="20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Calibri" w:hAnsi="Calibri" w:eastAsia="Calibri" w:cs="Calibri"/>
      <w:sz w:val="16"/>
      <w:szCs w:val="16"/>
      <w:lang w:val="en-US" w:eastAsia="en-US" w:bidi="ar-SA"/>
    </w:r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toc 1"/>
    <w:basedOn w:val="1"/>
    <w:qFormat/>
    <w:uiPriority w:val="1"/>
    <w:pPr>
      <w:spacing w:before="231"/>
      <w:ind w:left="751" w:right="1437" w:hanging="352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paragraph" w:styleId="11">
    <w:name w:val="toc 2"/>
    <w:basedOn w:val="1"/>
    <w:qFormat/>
    <w:uiPriority w:val="1"/>
    <w:pPr>
      <w:spacing w:line="276" w:lineRule="exact"/>
      <w:ind w:left="751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paragraph" w:styleId="12">
    <w:name w:val="toc 3"/>
    <w:basedOn w:val="1"/>
    <w:qFormat/>
    <w:uiPriority w:val="1"/>
    <w:pPr>
      <w:spacing w:line="286" w:lineRule="exact"/>
      <w:ind w:left="2038" w:hanging="750"/>
    </w:pPr>
    <w:rPr>
      <w:rFonts w:ascii="Calibri" w:hAnsi="Calibri" w:eastAsia="Calibri" w:cs="Calibri"/>
      <w:sz w:val="24"/>
      <w:szCs w:val="24"/>
      <w:lang w:val="en-US" w:eastAsia="en-US" w:bidi="ar-SA"/>
    </w:rPr>
  </w:style>
  <w:style w:type="table" w:customStyle="1" w:styleId="13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1"/>
    <w:pPr>
      <w:ind w:left="898" w:hanging="539"/>
    </w:pPr>
    <w:rPr>
      <w:rFonts w:ascii="Calibri" w:hAnsi="Calibri" w:eastAsia="Calibri" w:cs="Calibri"/>
      <w:lang w:val="en-US" w:eastAsia="en-US" w:bidi="ar-SA"/>
    </w:rPr>
  </w:style>
  <w:style w:type="paragraph" w:customStyle="1" w:styleId="15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jpeg"/><Relationship Id="rId42" Type="http://schemas.openxmlformats.org/officeDocument/2006/relationships/image" Target="media/image35.jpeg"/><Relationship Id="rId41" Type="http://schemas.openxmlformats.org/officeDocument/2006/relationships/image" Target="media/image34.jpeg"/><Relationship Id="rId40" Type="http://schemas.openxmlformats.org/officeDocument/2006/relationships/image" Target="media/image33.jpeg"/><Relationship Id="rId4" Type="http://schemas.openxmlformats.org/officeDocument/2006/relationships/endnotes" Target="endnotes.xml"/><Relationship Id="rId39" Type="http://schemas.openxmlformats.org/officeDocument/2006/relationships/image" Target="media/image32.jpeg"/><Relationship Id="rId38" Type="http://schemas.openxmlformats.org/officeDocument/2006/relationships/image" Target="media/image31.jpeg"/><Relationship Id="rId37" Type="http://schemas.openxmlformats.org/officeDocument/2006/relationships/image" Target="media/image30.jpe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jpeg"/><Relationship Id="rId33" Type="http://schemas.openxmlformats.org/officeDocument/2006/relationships/image" Target="media/image26.jpeg"/><Relationship Id="rId32" Type="http://schemas.openxmlformats.org/officeDocument/2006/relationships/image" Target="media/image25.jpeg"/><Relationship Id="rId31" Type="http://schemas.openxmlformats.org/officeDocument/2006/relationships/image" Target="media/image24.jpe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jpe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23"/>
    <customShpInfo spid="_x0000_s1124"/>
    <customShpInfo spid="_x0000_s1125"/>
    <customShpInfo spid="_x0000_s1126"/>
    <customShpInfo spid="_x0000_s1127"/>
    <customShpInfo spid="_x0000_s1128"/>
    <customShpInfo spid="_x0000_s1129"/>
    <customShpInfo spid="_x0000_s1130"/>
    <customShpInfo spid="_x0000_s1131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030"/>
    <customShpInfo spid="_x0000_s1155"/>
    <customShpInfo spid="_x0000_s1156"/>
    <customShpInfo spid="_x0000_s1157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2"/>
    <customShpInfo spid="_x0000_s1173"/>
    <customShpInfo spid="_x0000_s1174"/>
    <customShpInfo spid="_x0000_s1175"/>
    <customShpInfo spid="_x0000_s1176"/>
    <customShpInfo spid="_x0000_s1177"/>
    <customShpInfo spid="_x0000_s1178"/>
    <customShpInfo spid="_x0000_s1179"/>
    <customShpInfo spid="_x0000_s1180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89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98"/>
    <customShpInfo spid="_x0000_s1199"/>
    <customShpInfo spid="_x0000_s1200"/>
    <customShpInfo spid="_x0000_s1201"/>
    <customShpInfo spid="_x0000_s1202"/>
    <customShpInfo spid="_x0000_s1203"/>
    <customShpInfo spid="_x0000_s1204"/>
    <customShpInfo spid="_x0000_s1205"/>
    <customShpInfo spid="_x0000_s1206"/>
    <customShpInfo spid="_x0000_s1207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4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154"/>
    <customShpInfo spid="_x0000_s1222"/>
    <customShpInfo spid="_x0000_s1223"/>
    <customShpInfo spid="_x0000_s1224"/>
    <customShpInfo spid="_x0000_s122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2023-12-12T11:01:00Z</dcterms:created>
  <dc:creator>DELL</dc:creator>
  <cp:lastModifiedBy>WPS_1698639598</cp:lastModifiedBy>
  <dcterms:modified xsi:type="dcterms:W3CDTF">2023-12-12T14:42:02Z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2023-01-03T00:00:00Z</vt:filetime>
  </property>
  <property fmtid="{D5CDD505-2E9C-101B-9397-08002B2CF9AE}" pid="3" name="Creator">
    <vt:lpwstr>TeX</vt:lpwstr>
  </property>
  <property fmtid="{D5CDD505-2E9C-101B-9397-08002B2CF9AE}" pid="4" name="LastSaved">
    <vt:filetime>2023-12-12T00:00:00Z</vt:filetime>
  </property>
  <property fmtid="{D5CDD505-2E9C-101B-9397-08002B2CF9AE}" pid="5" name="KSOProductBuildVer">
    <vt:lpwstr>1033-12.2.0.13359</vt:lpwstr>
  </property>
  <property fmtid="{D5CDD505-2E9C-101B-9397-08002B2CF9AE}" pid="6" name="ICV">
    <vt:lpwstr>7D874A2715FD4BF29F89033B393EDFF8_12</vt:lpwstr>
  </property>
</Properties>
</file>